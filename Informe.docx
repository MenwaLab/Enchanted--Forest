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3644C0">
      <w:pPr>
        <w:pStyle w:val="6"/>
        <w:spacing w:before="4"/>
        <w:rPr>
          <w:rFonts w:ascii="Times New Roman"/>
          <w:sz w:val="7"/>
        </w:rPr>
      </w:pPr>
      <w:r>
        <w:rPr>
          <w:rFonts w:ascii="Times New Roman"/>
          <w:sz w:val="7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3AB76">
      <w:pPr>
        <w:pStyle w:val="6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distT="0" distB="0" distL="0" distR="0">
                <wp:extent cx="5265420" cy="3960495"/>
                <wp:effectExtent l="0" t="0" r="0" b="127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420" cy="3961129"/>
                          <a:chOff x="0" y="0"/>
                          <a:chExt cx="5265420" cy="3961129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39608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139" y="1109217"/>
                            <a:ext cx="3310254" cy="9055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7739" y="1083817"/>
                            <a:ext cx="3310254" cy="905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056729" y="1184122"/>
                            <a:ext cx="315849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8490" h="729615">
                                <a:moveTo>
                                  <a:pt x="343547" y="25"/>
                                </a:moveTo>
                                <a:lnTo>
                                  <a:pt x="0" y="25"/>
                                </a:lnTo>
                                <a:lnTo>
                                  <a:pt x="0" y="113055"/>
                                </a:lnTo>
                                <a:lnTo>
                                  <a:pt x="119494" y="113055"/>
                                </a:lnTo>
                                <a:lnTo>
                                  <a:pt x="119494" y="615975"/>
                                </a:lnTo>
                                <a:lnTo>
                                  <a:pt x="0" y="615975"/>
                                </a:lnTo>
                                <a:lnTo>
                                  <a:pt x="0" y="729005"/>
                                </a:lnTo>
                                <a:lnTo>
                                  <a:pt x="343547" y="729005"/>
                                </a:lnTo>
                                <a:lnTo>
                                  <a:pt x="343547" y="615975"/>
                                </a:lnTo>
                                <a:lnTo>
                                  <a:pt x="224053" y="615975"/>
                                </a:lnTo>
                                <a:lnTo>
                                  <a:pt x="224053" y="113055"/>
                                </a:lnTo>
                                <a:lnTo>
                                  <a:pt x="343547" y="113055"/>
                                </a:lnTo>
                                <a:lnTo>
                                  <a:pt x="343547" y="25"/>
                                </a:lnTo>
                                <a:close/>
                              </a:path>
                              <a:path w="3158490" h="729615">
                                <a:moveTo>
                                  <a:pt x="840727" y="0"/>
                                </a:moveTo>
                                <a:lnTo>
                                  <a:pt x="746836" y="0"/>
                                </a:lnTo>
                                <a:lnTo>
                                  <a:pt x="746836" y="523100"/>
                                </a:lnTo>
                                <a:lnTo>
                                  <a:pt x="720674" y="437781"/>
                                </a:lnTo>
                                <a:lnTo>
                                  <a:pt x="572363" y="0"/>
                                </a:lnTo>
                                <a:lnTo>
                                  <a:pt x="445973" y="0"/>
                                </a:lnTo>
                                <a:lnTo>
                                  <a:pt x="445973" y="728865"/>
                                </a:lnTo>
                                <a:lnTo>
                                  <a:pt x="539851" y="728865"/>
                                </a:lnTo>
                                <a:lnTo>
                                  <a:pt x="539851" y="200202"/>
                                </a:lnTo>
                                <a:lnTo>
                                  <a:pt x="569760" y="293903"/>
                                </a:lnTo>
                                <a:lnTo>
                                  <a:pt x="715162" y="728865"/>
                                </a:lnTo>
                                <a:lnTo>
                                  <a:pt x="840727" y="728865"/>
                                </a:lnTo>
                                <a:lnTo>
                                  <a:pt x="840727" y="0"/>
                                </a:lnTo>
                                <a:close/>
                              </a:path>
                              <a:path w="3158490" h="729615">
                                <a:moveTo>
                                  <a:pt x="1274965" y="25"/>
                                </a:moveTo>
                                <a:lnTo>
                                  <a:pt x="952754" y="25"/>
                                </a:lnTo>
                                <a:lnTo>
                                  <a:pt x="952754" y="115595"/>
                                </a:lnTo>
                                <a:lnTo>
                                  <a:pt x="952754" y="317525"/>
                                </a:lnTo>
                                <a:lnTo>
                                  <a:pt x="952754" y="430555"/>
                                </a:lnTo>
                                <a:lnTo>
                                  <a:pt x="952754" y="729005"/>
                                </a:lnTo>
                                <a:lnTo>
                                  <a:pt x="1057300" y="729005"/>
                                </a:lnTo>
                                <a:lnTo>
                                  <a:pt x="1057300" y="430555"/>
                                </a:lnTo>
                                <a:lnTo>
                                  <a:pt x="1263230" y="430555"/>
                                </a:lnTo>
                                <a:lnTo>
                                  <a:pt x="1263230" y="317525"/>
                                </a:lnTo>
                                <a:lnTo>
                                  <a:pt x="1057300" y="317525"/>
                                </a:lnTo>
                                <a:lnTo>
                                  <a:pt x="1057300" y="115595"/>
                                </a:lnTo>
                                <a:lnTo>
                                  <a:pt x="1274965" y="115595"/>
                                </a:lnTo>
                                <a:lnTo>
                                  <a:pt x="1274965" y="25"/>
                                </a:lnTo>
                                <a:close/>
                              </a:path>
                              <a:path w="3158490" h="729615">
                                <a:moveTo>
                                  <a:pt x="2735059" y="728865"/>
                                </a:moveTo>
                                <a:lnTo>
                                  <a:pt x="2707843" y="0"/>
                                </a:lnTo>
                                <a:lnTo>
                                  <a:pt x="2589898" y="0"/>
                                </a:lnTo>
                                <a:lnTo>
                                  <a:pt x="2539327" y="214337"/>
                                </a:lnTo>
                                <a:lnTo>
                                  <a:pt x="2516340" y="324586"/>
                                </a:lnTo>
                                <a:lnTo>
                                  <a:pt x="2493581" y="207632"/>
                                </a:lnTo>
                                <a:lnTo>
                                  <a:pt x="2446020" y="0"/>
                                </a:lnTo>
                                <a:lnTo>
                                  <a:pt x="2330158" y="0"/>
                                </a:lnTo>
                                <a:lnTo>
                                  <a:pt x="2302954" y="728865"/>
                                </a:lnTo>
                                <a:lnTo>
                                  <a:pt x="2390051" y="728865"/>
                                </a:lnTo>
                                <a:lnTo>
                                  <a:pt x="2399627" y="313448"/>
                                </a:lnTo>
                                <a:lnTo>
                                  <a:pt x="2402675" y="152285"/>
                                </a:lnTo>
                                <a:lnTo>
                                  <a:pt x="2425446" y="263118"/>
                                </a:lnTo>
                                <a:lnTo>
                                  <a:pt x="2479662" y="512064"/>
                                </a:lnTo>
                                <a:lnTo>
                                  <a:pt x="2543835" y="512064"/>
                                </a:lnTo>
                                <a:lnTo>
                                  <a:pt x="2604427" y="263118"/>
                                </a:lnTo>
                                <a:lnTo>
                                  <a:pt x="2630741" y="152285"/>
                                </a:lnTo>
                                <a:lnTo>
                                  <a:pt x="2634526" y="316788"/>
                                </a:lnTo>
                                <a:lnTo>
                                  <a:pt x="2644610" y="728865"/>
                                </a:lnTo>
                                <a:lnTo>
                                  <a:pt x="2735059" y="728865"/>
                                </a:lnTo>
                                <a:close/>
                              </a:path>
                              <a:path w="3158490" h="729615">
                                <a:moveTo>
                                  <a:pt x="3158083" y="25"/>
                                </a:moveTo>
                                <a:lnTo>
                                  <a:pt x="2830538" y="25"/>
                                </a:lnTo>
                                <a:lnTo>
                                  <a:pt x="2830538" y="115595"/>
                                </a:lnTo>
                                <a:lnTo>
                                  <a:pt x="2830538" y="298475"/>
                                </a:lnTo>
                                <a:lnTo>
                                  <a:pt x="2830538" y="410235"/>
                                </a:lnTo>
                                <a:lnTo>
                                  <a:pt x="3147415" y="410235"/>
                                </a:lnTo>
                                <a:lnTo>
                                  <a:pt x="3147415" y="298475"/>
                                </a:lnTo>
                                <a:lnTo>
                                  <a:pt x="2935097" y="298475"/>
                                </a:lnTo>
                                <a:lnTo>
                                  <a:pt x="2935097" y="115595"/>
                                </a:lnTo>
                                <a:lnTo>
                                  <a:pt x="3158083" y="115595"/>
                                </a:lnTo>
                                <a:lnTo>
                                  <a:pt x="3158083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D18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2358" y="1167955"/>
                            <a:ext cx="447890" cy="76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3887266" y="1594358"/>
                            <a:ext cx="10477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203200">
                                <a:moveTo>
                                  <a:pt x="0" y="0"/>
                                </a:moveTo>
                                <a:lnTo>
                                  <a:pt x="104559" y="0"/>
                                </a:lnTo>
                                <a:lnTo>
                                  <a:pt x="104559" y="203199"/>
                                </a:lnTo>
                                <a:lnTo>
                                  <a:pt x="0" y="203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D18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0149" y="1179360"/>
                            <a:ext cx="407212" cy="7378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3887266" y="1797557"/>
                            <a:ext cx="32766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15570">
                                <a:moveTo>
                                  <a:pt x="0" y="0"/>
                                </a:moveTo>
                                <a:lnTo>
                                  <a:pt x="327545" y="0"/>
                                </a:lnTo>
                                <a:lnTo>
                                  <a:pt x="327545" y="115569"/>
                                </a:lnTo>
                                <a:lnTo>
                                  <a:pt x="0" y="1155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D18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051966" y="1179359"/>
                            <a:ext cx="3168015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738505">
                                <a:moveTo>
                                  <a:pt x="353072" y="0"/>
                                </a:moveTo>
                                <a:lnTo>
                                  <a:pt x="343547" y="0"/>
                                </a:lnTo>
                                <a:lnTo>
                                  <a:pt x="343547" y="9525"/>
                                </a:lnTo>
                                <a:lnTo>
                                  <a:pt x="343547" y="112687"/>
                                </a:lnTo>
                                <a:lnTo>
                                  <a:pt x="224053" y="112687"/>
                                </a:lnTo>
                                <a:lnTo>
                                  <a:pt x="224053" y="625716"/>
                                </a:lnTo>
                                <a:lnTo>
                                  <a:pt x="343547" y="625716"/>
                                </a:lnTo>
                                <a:lnTo>
                                  <a:pt x="343547" y="728865"/>
                                </a:lnTo>
                                <a:lnTo>
                                  <a:pt x="9525" y="728865"/>
                                </a:lnTo>
                                <a:lnTo>
                                  <a:pt x="9525" y="625716"/>
                                </a:lnTo>
                                <a:lnTo>
                                  <a:pt x="129019" y="625716"/>
                                </a:lnTo>
                                <a:lnTo>
                                  <a:pt x="129019" y="616191"/>
                                </a:lnTo>
                                <a:lnTo>
                                  <a:pt x="129019" y="122212"/>
                                </a:lnTo>
                                <a:lnTo>
                                  <a:pt x="129019" y="112687"/>
                                </a:lnTo>
                                <a:lnTo>
                                  <a:pt x="9525" y="112687"/>
                                </a:lnTo>
                                <a:lnTo>
                                  <a:pt x="9525" y="9525"/>
                                </a:lnTo>
                                <a:lnTo>
                                  <a:pt x="343547" y="9525"/>
                                </a:lnTo>
                                <a:lnTo>
                                  <a:pt x="3435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212"/>
                                </a:lnTo>
                                <a:lnTo>
                                  <a:pt x="119494" y="122212"/>
                                </a:lnTo>
                                <a:lnTo>
                                  <a:pt x="119494" y="616191"/>
                                </a:lnTo>
                                <a:lnTo>
                                  <a:pt x="0" y="616191"/>
                                </a:lnTo>
                                <a:lnTo>
                                  <a:pt x="0" y="738390"/>
                                </a:lnTo>
                                <a:lnTo>
                                  <a:pt x="353072" y="738390"/>
                                </a:lnTo>
                                <a:lnTo>
                                  <a:pt x="353072" y="733628"/>
                                </a:lnTo>
                                <a:lnTo>
                                  <a:pt x="353072" y="728865"/>
                                </a:lnTo>
                                <a:lnTo>
                                  <a:pt x="353072" y="625716"/>
                                </a:lnTo>
                                <a:lnTo>
                                  <a:pt x="353072" y="616191"/>
                                </a:lnTo>
                                <a:lnTo>
                                  <a:pt x="233578" y="616191"/>
                                </a:lnTo>
                                <a:lnTo>
                                  <a:pt x="233578" y="122212"/>
                                </a:lnTo>
                                <a:lnTo>
                                  <a:pt x="353072" y="122212"/>
                                </a:lnTo>
                                <a:lnTo>
                                  <a:pt x="353072" y="112687"/>
                                </a:lnTo>
                                <a:lnTo>
                                  <a:pt x="353072" y="9525"/>
                                </a:lnTo>
                                <a:lnTo>
                                  <a:pt x="353072" y="4762"/>
                                </a:lnTo>
                                <a:lnTo>
                                  <a:pt x="353072" y="0"/>
                                </a:lnTo>
                                <a:close/>
                              </a:path>
                              <a:path w="3168015" h="738505">
                                <a:moveTo>
                                  <a:pt x="850252" y="0"/>
                                </a:moveTo>
                                <a:lnTo>
                                  <a:pt x="840727" y="0"/>
                                </a:lnTo>
                                <a:lnTo>
                                  <a:pt x="840727" y="9525"/>
                                </a:lnTo>
                                <a:lnTo>
                                  <a:pt x="840727" y="728865"/>
                                </a:lnTo>
                                <a:lnTo>
                                  <a:pt x="723353" y="728865"/>
                                </a:lnTo>
                                <a:lnTo>
                                  <a:pt x="579069" y="297218"/>
                                </a:lnTo>
                                <a:lnTo>
                                  <a:pt x="549605" y="204965"/>
                                </a:lnTo>
                                <a:lnTo>
                                  <a:pt x="539851" y="174383"/>
                                </a:lnTo>
                                <a:lnTo>
                                  <a:pt x="539851" y="728865"/>
                                </a:lnTo>
                                <a:lnTo>
                                  <a:pt x="455498" y="728865"/>
                                </a:lnTo>
                                <a:lnTo>
                                  <a:pt x="455498" y="9525"/>
                                </a:lnTo>
                                <a:lnTo>
                                  <a:pt x="573709" y="9525"/>
                                </a:lnTo>
                                <a:lnTo>
                                  <a:pt x="720877" y="443941"/>
                                </a:lnTo>
                                <a:lnTo>
                                  <a:pt x="756361" y="559625"/>
                                </a:lnTo>
                                <a:lnTo>
                                  <a:pt x="756361" y="527862"/>
                                </a:lnTo>
                                <a:lnTo>
                                  <a:pt x="756361" y="9525"/>
                                </a:lnTo>
                                <a:lnTo>
                                  <a:pt x="840727" y="9525"/>
                                </a:lnTo>
                                <a:lnTo>
                                  <a:pt x="840727" y="0"/>
                                </a:lnTo>
                                <a:lnTo>
                                  <a:pt x="746836" y="0"/>
                                </a:lnTo>
                                <a:lnTo>
                                  <a:pt x="746836" y="496100"/>
                                </a:lnTo>
                                <a:lnTo>
                                  <a:pt x="729957" y="441083"/>
                                </a:lnTo>
                                <a:lnTo>
                                  <a:pt x="583768" y="9525"/>
                                </a:lnTo>
                                <a:lnTo>
                                  <a:pt x="582676" y="6299"/>
                                </a:lnTo>
                                <a:lnTo>
                                  <a:pt x="582155" y="4762"/>
                                </a:lnTo>
                                <a:lnTo>
                                  <a:pt x="580542" y="0"/>
                                </a:lnTo>
                                <a:lnTo>
                                  <a:pt x="445973" y="0"/>
                                </a:lnTo>
                                <a:lnTo>
                                  <a:pt x="445973" y="738390"/>
                                </a:lnTo>
                                <a:lnTo>
                                  <a:pt x="549376" y="738390"/>
                                </a:lnTo>
                                <a:lnTo>
                                  <a:pt x="549376" y="733628"/>
                                </a:lnTo>
                                <a:lnTo>
                                  <a:pt x="549376" y="728865"/>
                                </a:lnTo>
                                <a:lnTo>
                                  <a:pt x="549376" y="235534"/>
                                </a:lnTo>
                                <a:lnTo>
                                  <a:pt x="570001" y="300139"/>
                                </a:lnTo>
                                <a:lnTo>
                                  <a:pt x="716495" y="738390"/>
                                </a:lnTo>
                                <a:lnTo>
                                  <a:pt x="850252" y="738390"/>
                                </a:lnTo>
                                <a:lnTo>
                                  <a:pt x="850252" y="733628"/>
                                </a:lnTo>
                                <a:lnTo>
                                  <a:pt x="850252" y="728865"/>
                                </a:lnTo>
                                <a:lnTo>
                                  <a:pt x="850252" y="9525"/>
                                </a:lnTo>
                                <a:lnTo>
                                  <a:pt x="850252" y="4762"/>
                                </a:lnTo>
                                <a:lnTo>
                                  <a:pt x="850252" y="0"/>
                                </a:lnTo>
                                <a:close/>
                              </a:path>
                              <a:path w="3168015" h="738505">
                                <a:moveTo>
                                  <a:pt x="1284490" y="0"/>
                                </a:moveTo>
                                <a:lnTo>
                                  <a:pt x="1274965" y="0"/>
                                </a:lnTo>
                                <a:lnTo>
                                  <a:pt x="1274965" y="9525"/>
                                </a:lnTo>
                                <a:lnTo>
                                  <a:pt x="1274965" y="115544"/>
                                </a:lnTo>
                                <a:lnTo>
                                  <a:pt x="1057300" y="115544"/>
                                </a:lnTo>
                                <a:lnTo>
                                  <a:pt x="1057300" y="327609"/>
                                </a:lnTo>
                                <a:lnTo>
                                  <a:pt x="1263230" y="327609"/>
                                </a:lnTo>
                                <a:lnTo>
                                  <a:pt x="1263230" y="430758"/>
                                </a:lnTo>
                                <a:lnTo>
                                  <a:pt x="1057300" y="430758"/>
                                </a:lnTo>
                                <a:lnTo>
                                  <a:pt x="1057300" y="728865"/>
                                </a:lnTo>
                                <a:lnTo>
                                  <a:pt x="962279" y="728865"/>
                                </a:lnTo>
                                <a:lnTo>
                                  <a:pt x="962279" y="9525"/>
                                </a:lnTo>
                                <a:lnTo>
                                  <a:pt x="1274965" y="9525"/>
                                </a:lnTo>
                                <a:lnTo>
                                  <a:pt x="1274965" y="0"/>
                                </a:lnTo>
                                <a:lnTo>
                                  <a:pt x="952754" y="0"/>
                                </a:lnTo>
                                <a:lnTo>
                                  <a:pt x="952754" y="738390"/>
                                </a:lnTo>
                                <a:lnTo>
                                  <a:pt x="1066825" y="738390"/>
                                </a:lnTo>
                                <a:lnTo>
                                  <a:pt x="1066825" y="733628"/>
                                </a:lnTo>
                                <a:lnTo>
                                  <a:pt x="1066825" y="728865"/>
                                </a:lnTo>
                                <a:lnTo>
                                  <a:pt x="1066825" y="440283"/>
                                </a:lnTo>
                                <a:lnTo>
                                  <a:pt x="1272755" y="440283"/>
                                </a:lnTo>
                                <a:lnTo>
                                  <a:pt x="1272755" y="430758"/>
                                </a:lnTo>
                                <a:lnTo>
                                  <a:pt x="1272755" y="327609"/>
                                </a:lnTo>
                                <a:lnTo>
                                  <a:pt x="1272755" y="318084"/>
                                </a:lnTo>
                                <a:lnTo>
                                  <a:pt x="1066825" y="318084"/>
                                </a:lnTo>
                                <a:lnTo>
                                  <a:pt x="1066825" y="125069"/>
                                </a:lnTo>
                                <a:lnTo>
                                  <a:pt x="1284490" y="125069"/>
                                </a:lnTo>
                                <a:lnTo>
                                  <a:pt x="1284490" y="115544"/>
                                </a:lnTo>
                                <a:lnTo>
                                  <a:pt x="1284490" y="9525"/>
                                </a:lnTo>
                                <a:lnTo>
                                  <a:pt x="1284490" y="4762"/>
                                </a:lnTo>
                                <a:lnTo>
                                  <a:pt x="1284490" y="0"/>
                                </a:lnTo>
                                <a:close/>
                              </a:path>
                              <a:path w="3168015" h="738505">
                                <a:moveTo>
                                  <a:pt x="2744762" y="738390"/>
                                </a:moveTo>
                                <a:lnTo>
                                  <a:pt x="2744584" y="733806"/>
                                </a:lnTo>
                                <a:lnTo>
                                  <a:pt x="2744571" y="733513"/>
                                </a:lnTo>
                                <a:lnTo>
                                  <a:pt x="2744406" y="728865"/>
                                </a:lnTo>
                                <a:lnTo>
                                  <a:pt x="2717546" y="9525"/>
                                </a:lnTo>
                                <a:lnTo>
                                  <a:pt x="2717381" y="4940"/>
                                </a:lnTo>
                                <a:lnTo>
                                  <a:pt x="2717203" y="0"/>
                                </a:lnTo>
                                <a:lnTo>
                                  <a:pt x="2590889" y="0"/>
                                </a:lnTo>
                                <a:lnTo>
                                  <a:pt x="2539441" y="218071"/>
                                </a:lnTo>
                                <a:lnTo>
                                  <a:pt x="2521254" y="305231"/>
                                </a:lnTo>
                                <a:lnTo>
                                  <a:pt x="2503005" y="211404"/>
                                </a:lnTo>
                                <a:lnTo>
                                  <a:pt x="2456751" y="9525"/>
                                </a:lnTo>
                                <a:lnTo>
                                  <a:pt x="2455913" y="5829"/>
                                </a:lnTo>
                                <a:lnTo>
                                  <a:pt x="2455710" y="4940"/>
                                </a:lnTo>
                                <a:lnTo>
                                  <a:pt x="2454579" y="0"/>
                                </a:lnTo>
                                <a:lnTo>
                                  <a:pt x="2330335" y="0"/>
                                </a:lnTo>
                                <a:lnTo>
                                  <a:pt x="2302764" y="738390"/>
                                </a:lnTo>
                                <a:lnTo>
                                  <a:pt x="2399474" y="738390"/>
                                </a:lnTo>
                                <a:lnTo>
                                  <a:pt x="2399576" y="733806"/>
                                </a:lnTo>
                                <a:lnTo>
                                  <a:pt x="2399576" y="733513"/>
                                </a:lnTo>
                                <a:lnTo>
                                  <a:pt x="2390063" y="733513"/>
                                </a:lnTo>
                                <a:lnTo>
                                  <a:pt x="2390152" y="728865"/>
                                </a:lnTo>
                                <a:lnTo>
                                  <a:pt x="2312644" y="728865"/>
                                </a:lnTo>
                                <a:lnTo>
                                  <a:pt x="2339505" y="9525"/>
                                </a:lnTo>
                                <a:lnTo>
                                  <a:pt x="2446972" y="9525"/>
                                </a:lnTo>
                                <a:lnTo>
                                  <a:pt x="2493695" y="213448"/>
                                </a:lnTo>
                                <a:lnTo>
                                  <a:pt x="2520937" y="353453"/>
                                </a:lnTo>
                                <a:lnTo>
                                  <a:pt x="2526157" y="328383"/>
                                </a:lnTo>
                                <a:lnTo>
                                  <a:pt x="2548725" y="220192"/>
                                </a:lnTo>
                                <a:lnTo>
                                  <a:pt x="2598432" y="9525"/>
                                </a:lnTo>
                                <a:lnTo>
                                  <a:pt x="2708008" y="9525"/>
                                </a:lnTo>
                                <a:lnTo>
                                  <a:pt x="2734868" y="728865"/>
                                </a:lnTo>
                                <a:lnTo>
                                  <a:pt x="2654020" y="728865"/>
                                </a:lnTo>
                                <a:lnTo>
                                  <a:pt x="2643962" y="318096"/>
                                </a:lnTo>
                                <a:lnTo>
                                  <a:pt x="2640266" y="157124"/>
                                </a:lnTo>
                                <a:lnTo>
                                  <a:pt x="2640253" y="156641"/>
                                </a:lnTo>
                                <a:lnTo>
                                  <a:pt x="2639415" y="119976"/>
                                </a:lnTo>
                                <a:lnTo>
                                  <a:pt x="2630589" y="157124"/>
                                </a:lnTo>
                                <a:lnTo>
                                  <a:pt x="2604503" y="266928"/>
                                </a:lnTo>
                                <a:lnTo>
                                  <a:pt x="2544851" y="512064"/>
                                </a:lnTo>
                                <a:lnTo>
                                  <a:pt x="2489047" y="512064"/>
                                </a:lnTo>
                                <a:lnTo>
                                  <a:pt x="2489047" y="515696"/>
                                </a:lnTo>
                                <a:lnTo>
                                  <a:pt x="2488920" y="515696"/>
                                </a:lnTo>
                                <a:lnTo>
                                  <a:pt x="2484424" y="512064"/>
                                </a:lnTo>
                                <a:lnTo>
                                  <a:pt x="2489047" y="515696"/>
                                </a:lnTo>
                                <a:lnTo>
                                  <a:pt x="2489047" y="512064"/>
                                </a:lnTo>
                                <a:lnTo>
                                  <a:pt x="2488247" y="512064"/>
                                </a:lnTo>
                                <a:lnTo>
                                  <a:pt x="2434831" y="266763"/>
                                </a:lnTo>
                                <a:lnTo>
                                  <a:pt x="2412377" y="157467"/>
                                </a:lnTo>
                                <a:lnTo>
                                  <a:pt x="2412276" y="157289"/>
                                </a:lnTo>
                                <a:lnTo>
                                  <a:pt x="2412301" y="157124"/>
                                </a:lnTo>
                                <a:lnTo>
                                  <a:pt x="2412200" y="156641"/>
                                </a:lnTo>
                                <a:lnTo>
                                  <a:pt x="2412174" y="158013"/>
                                </a:lnTo>
                                <a:lnTo>
                                  <a:pt x="2412174" y="158153"/>
                                </a:lnTo>
                                <a:lnTo>
                                  <a:pt x="2411488" y="194144"/>
                                </a:lnTo>
                                <a:lnTo>
                                  <a:pt x="2412174" y="158013"/>
                                </a:lnTo>
                                <a:lnTo>
                                  <a:pt x="2412174" y="156527"/>
                                </a:lnTo>
                                <a:lnTo>
                                  <a:pt x="2404491" y="119062"/>
                                </a:lnTo>
                                <a:lnTo>
                                  <a:pt x="2403386" y="119062"/>
                                </a:lnTo>
                                <a:lnTo>
                                  <a:pt x="2403360" y="119976"/>
                                </a:lnTo>
                                <a:lnTo>
                                  <a:pt x="2402649" y="158013"/>
                                </a:lnTo>
                                <a:lnTo>
                                  <a:pt x="2402636" y="158153"/>
                                </a:lnTo>
                                <a:lnTo>
                                  <a:pt x="2399627" y="318096"/>
                                </a:lnTo>
                                <a:lnTo>
                                  <a:pt x="2399538" y="321665"/>
                                </a:lnTo>
                                <a:lnTo>
                                  <a:pt x="2390152" y="728865"/>
                                </a:lnTo>
                                <a:lnTo>
                                  <a:pt x="2394813" y="728865"/>
                                </a:lnTo>
                                <a:lnTo>
                                  <a:pt x="2399690" y="728865"/>
                                </a:lnTo>
                                <a:lnTo>
                                  <a:pt x="2409152" y="318096"/>
                                </a:lnTo>
                                <a:lnTo>
                                  <a:pt x="2411387" y="199948"/>
                                </a:lnTo>
                                <a:lnTo>
                                  <a:pt x="2425573" y="268998"/>
                                </a:lnTo>
                                <a:lnTo>
                                  <a:pt x="2480589" y="521589"/>
                                </a:lnTo>
                                <a:lnTo>
                                  <a:pt x="2552344" y="521589"/>
                                </a:lnTo>
                                <a:lnTo>
                                  <a:pt x="2553766" y="515696"/>
                                </a:lnTo>
                                <a:lnTo>
                                  <a:pt x="2554655" y="512064"/>
                                </a:lnTo>
                                <a:lnTo>
                                  <a:pt x="2613837" y="268871"/>
                                </a:lnTo>
                                <a:lnTo>
                                  <a:pt x="2631579" y="194144"/>
                                </a:lnTo>
                                <a:lnTo>
                                  <a:pt x="2630728" y="157175"/>
                                </a:lnTo>
                                <a:lnTo>
                                  <a:pt x="2630754" y="158153"/>
                                </a:lnTo>
                                <a:lnTo>
                                  <a:pt x="2631579" y="194144"/>
                                </a:lnTo>
                                <a:lnTo>
                                  <a:pt x="2634526" y="321665"/>
                                </a:lnTo>
                                <a:lnTo>
                                  <a:pt x="2644724" y="738390"/>
                                </a:lnTo>
                                <a:lnTo>
                                  <a:pt x="2744762" y="738390"/>
                                </a:lnTo>
                                <a:close/>
                              </a:path>
                              <a:path w="3168015" h="738505">
                                <a:moveTo>
                                  <a:pt x="3167608" y="0"/>
                                </a:moveTo>
                                <a:lnTo>
                                  <a:pt x="3158083" y="0"/>
                                </a:lnTo>
                                <a:lnTo>
                                  <a:pt x="3158083" y="9525"/>
                                </a:lnTo>
                                <a:lnTo>
                                  <a:pt x="3158083" y="115544"/>
                                </a:lnTo>
                                <a:lnTo>
                                  <a:pt x="2935097" y="115544"/>
                                </a:lnTo>
                                <a:lnTo>
                                  <a:pt x="2935097" y="307632"/>
                                </a:lnTo>
                                <a:lnTo>
                                  <a:pt x="3147415" y="307632"/>
                                </a:lnTo>
                                <a:lnTo>
                                  <a:pt x="3147415" y="410794"/>
                                </a:lnTo>
                                <a:lnTo>
                                  <a:pt x="2935097" y="410794"/>
                                </a:lnTo>
                                <a:lnTo>
                                  <a:pt x="2935097" y="622858"/>
                                </a:lnTo>
                                <a:lnTo>
                                  <a:pt x="3158083" y="622858"/>
                                </a:lnTo>
                                <a:lnTo>
                                  <a:pt x="3158083" y="728865"/>
                                </a:lnTo>
                                <a:lnTo>
                                  <a:pt x="2840063" y="728865"/>
                                </a:lnTo>
                                <a:lnTo>
                                  <a:pt x="2840063" y="9525"/>
                                </a:lnTo>
                                <a:lnTo>
                                  <a:pt x="3158083" y="9525"/>
                                </a:lnTo>
                                <a:lnTo>
                                  <a:pt x="3158083" y="0"/>
                                </a:lnTo>
                                <a:lnTo>
                                  <a:pt x="2830538" y="0"/>
                                </a:lnTo>
                                <a:lnTo>
                                  <a:pt x="2830538" y="738390"/>
                                </a:lnTo>
                                <a:lnTo>
                                  <a:pt x="3167608" y="738390"/>
                                </a:lnTo>
                                <a:lnTo>
                                  <a:pt x="3167608" y="733628"/>
                                </a:lnTo>
                                <a:lnTo>
                                  <a:pt x="3167608" y="728865"/>
                                </a:lnTo>
                                <a:lnTo>
                                  <a:pt x="3167608" y="622858"/>
                                </a:lnTo>
                                <a:lnTo>
                                  <a:pt x="3167608" y="613333"/>
                                </a:lnTo>
                                <a:lnTo>
                                  <a:pt x="2944622" y="613333"/>
                                </a:lnTo>
                                <a:lnTo>
                                  <a:pt x="2944622" y="420319"/>
                                </a:lnTo>
                                <a:lnTo>
                                  <a:pt x="3156940" y="420319"/>
                                </a:lnTo>
                                <a:lnTo>
                                  <a:pt x="3156940" y="410794"/>
                                </a:lnTo>
                                <a:lnTo>
                                  <a:pt x="3156940" y="307632"/>
                                </a:lnTo>
                                <a:lnTo>
                                  <a:pt x="3156940" y="298107"/>
                                </a:lnTo>
                                <a:lnTo>
                                  <a:pt x="2944622" y="298107"/>
                                </a:lnTo>
                                <a:lnTo>
                                  <a:pt x="2944622" y="125069"/>
                                </a:lnTo>
                                <a:lnTo>
                                  <a:pt x="3167608" y="125069"/>
                                </a:lnTo>
                                <a:lnTo>
                                  <a:pt x="3167608" y="115544"/>
                                </a:lnTo>
                                <a:lnTo>
                                  <a:pt x="3167608" y="9525"/>
                                </a:lnTo>
                                <a:lnTo>
                                  <a:pt x="3167608" y="4762"/>
                                </a:lnTo>
                                <a:lnTo>
                                  <a:pt x="3167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23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11.85pt;width:414.6pt;" coordsize="5265420,3961129" o:gfxdata="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">
                <o:lock v:ext="edit" aspectratio="f"/>
                <v:shape id="Image 3" o:spid="_x0000_s1026" o:spt="75" type="#_x0000_t75" style="position:absolute;left:0;top:0;height:3960876;width:5265420;" filled="f" o:preferrelative="t" stroked="f" coordsize="21600,21600" o:gfxdata="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4rZN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f"/>
                </v:shape>
                <v:shape id="Image 4" o:spid="_x0000_s1026" o:spt="75" type="#_x0000_t75" style="position:absolute;left:993139;top:1109217;height:905509;width:3310254;" filled="f" o:preferrelative="t" stroked="f" coordsize="21600,21600" o:gfxdata="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b92g7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f"/>
                </v:shape>
                <v:shape id="Image 5" o:spid="_x0000_s1026" o:spt="75" type="#_x0000_t75" style="position:absolute;left:967739;top:1083817;height:905509;width:3310254;" filled="f" o:preferrelative="t" stroked="f" coordsize="21600,21600" o:gfxdata="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Ogrv2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f"/>
                </v:shape>
                <v:shape id="Graphic 6" o:spid="_x0000_s1026" o:spt="100" style="position:absolute;left:1056729;top:1184122;height:729615;width:3158490;" fillcolor="#A9D18E" filled="t" stroked="f" coordsize="3158490,729615" o:gfxdata="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0dN9vQAA&#10;ANoAAAAPAAAAAAAAAAEAIAAAACIAAABkcnMvZG93bnJldi54bWxQSwECFAAUAAAACACHTuJAMy8F&#10;njsAAAA5AAAAEAAAAAAAAAABACAAAAAMAQAAZHJzL3NoYXBleG1sLnhtbFBLBQYAAAAABgAGAFsB&#10;AAC2AwAAAAA=&#10;" path="m343547,25l0,25,0,113055,119494,113055,119494,615975,0,615975,0,729005,343547,729005,343547,615975,224053,615975,224053,113055,343547,113055,343547,25xem840727,0l746836,0,746836,523100,720674,437781,572363,0,445973,0,445973,728865,539851,728865,539851,200202,569760,293903,715162,728865,840727,728865,840727,0xem1274965,25l952754,25,952754,115595,952754,317525,952754,430555,952754,729005,1057300,729005,1057300,430555,1263230,430555,1263230,317525,1057300,317525,1057300,115595,1274965,115595,1274965,25xem2735059,728865l2707843,0,2589898,0,2539327,214337,2516340,324586,2493581,207632,2446020,0,2330158,0,2302954,728865,2390051,728865,2399627,313448,2402675,152285,2425446,263118,2479662,512064,2543835,512064,2604427,263118,2630741,152285,2634526,316788,2644610,728865,2735059,728865xem3158083,25l2830538,25,2830538,115595,2830538,298475,2830538,410235,3147415,410235,3147415,298475,2935097,298475,2935097,115595,3158083,115595,3158083,2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7" o:spid="_x0000_s1026" o:spt="75" type="#_x0000_t75" style="position:absolute;left:2412358;top:1167955;height:762000;width:447890;" filled="f" o:preferrelative="t" stroked="f" coordsize="21600,21600" o:gfxdata="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Xebp6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Graphic 8" o:spid="_x0000_s1026" o:spt="100" style="position:absolute;left:3887266;top:1594358;height:203200;width:104775;" fillcolor="#A9D18E" filled="t" stroked="f" coordsize="104775,203200" o:gfxdata="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TSk/7twAAANoAAAAP&#10;AAAAAAAAAAEAIAAAACIAAABkcnMvZG93bnJldi54bWxQSwECFAAUAAAACACHTuJAMy8FnjsAAAA5&#10;AAAAEAAAAAAAAAABACAAAAAGAQAAZHJzL3NoYXBleG1sLnhtbFBLBQYAAAAABgAGAFsBAACwAwAA&#10;AAA=&#10;" path="m0,0l104559,0,104559,203199,0,203199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9" o:spid="_x0000_s1026" o:spt="75" type="#_x0000_t75" style="position:absolute;left:2920149;top:1179360;height:737869;width:407212;" filled="f" o:preferrelative="t" stroked="f" coordsize="21600,21600" o:gfxdata="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axm3L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f"/>
                </v:shape>
                <v:shape id="Graphic 10" o:spid="_x0000_s1026" o:spt="100" style="position:absolute;left:3887266;top:1797557;height:115570;width:327660;" fillcolor="#A9D18E" filled="t" stroked="f" coordsize="327660,115570" o:gfxdata="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u3+qe/&#10;AAAA2wAAAA8AAAAAAAAAAQAgAAAAIgAAAGRycy9kb3ducmV2LnhtbFBLAQIUABQAAAAIAIdO4kAz&#10;LwWeOwAAADkAAAAQAAAAAAAAAAEAIAAAAA4BAABkcnMvc2hhcGV4bWwueG1sUEsFBgAAAAAGAAYA&#10;WwEAALgDAAAAAA==&#10;" path="m0,0l327545,0,327545,115569,0,115569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" o:spid="_x0000_s1026" o:spt="100" style="position:absolute;left:1051966;top:1179359;height:738505;width:3168015;" fillcolor="#538235" filled="t" stroked="f" coordsize="3168015,738505" o:gfxdata="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QKxqbsAAADb&#10;AAAADwAAAAAAAAABACAAAAAiAAAAZHJzL2Rvd25yZXYueG1sUEsBAhQAFAAAAAgAh07iQDMvBZ47&#10;AAAAOQAAABAAAAAAAAAAAQAgAAAACgEAAGRycy9zaGFwZXhtbC54bWxQSwUGAAAAAAYABgBbAQAA&#10;tAMAAAAA&#10;" path="m353072,0l343547,0,343547,9525,343547,112687,224053,112687,224053,625716,343547,625716,343547,728865,9525,728865,9525,625716,129019,625716,129019,616191,129019,122212,129019,112687,9525,112687,9525,9525,343547,9525,343547,0,0,0,0,122212,119494,122212,119494,616191,0,616191,0,738390,353072,738390,353072,733628,353072,728865,353072,625716,353072,616191,233578,616191,233578,122212,353072,122212,353072,112687,353072,9525,353072,4762,353072,0xem850252,0l840727,0,840727,9525,840727,728865,723353,728865,579069,297218,549605,204965,539851,174383,539851,728865,455498,728865,455498,9525,573709,9525,720877,443941,756361,559625,756361,527862,756361,9525,840727,9525,840727,0,746836,0,746836,496100,729957,441083,583768,9525,582676,6299,582155,4762,580542,0,445973,0,445973,738390,549376,738390,549376,733628,549376,728865,549376,235534,570001,300139,716495,738390,850252,738390,850252,733628,850252,728865,850252,9525,850252,4762,850252,0xem1284490,0l1274965,0,1274965,9525,1274965,115544,1057300,115544,1057300,327609,1263230,327609,1263230,430758,1057300,430758,1057300,728865,962279,728865,962279,9525,1274965,9525,1274965,0,952754,0,952754,738390,1066825,738390,1066825,733628,1066825,728865,1066825,440283,1272755,440283,1272755,430758,1272755,327609,1272755,318084,1066825,318084,1066825,125069,1284490,125069,1284490,115544,1284490,9525,1284490,4762,1284490,0xem2744762,738390l2744584,733806,2744571,733513,2744406,728865,2717546,9525,2717381,4940,2717203,0,2590889,0,2539441,218071,2521254,305231,2503005,211404,2456751,9525,2455913,5829,2455710,4940,2454579,0,2330335,0,2302764,738390,2399474,738390,2399576,733806,2399576,733513,2390063,733513,2390152,728865,2312644,728865,2339505,9525,2446972,9525,2493695,213448,2520937,353453,2526157,328383,2548725,220192,2598432,9525,2708008,9525,2734868,728865,2654020,728865,2643962,318096,2640266,157124,2640253,156641,2639415,119976,2630589,157124,2604503,266928,2544851,512064,2489047,512064,2489047,515696,2488920,515696,2484424,512064,2489047,515696,2489047,512064,2488247,512064,2434831,266763,2412377,157467,2412276,157289,2412301,157124,2412200,156641,2412174,158013,2412174,158153,2411488,194144,2412174,158013,2412174,156527,2404491,119062,2403386,119062,2403360,119976,2402649,158013,2402636,158153,2399627,318096,2399538,321665,2390152,728865,2394813,728865,2399690,728865,2409152,318096,2411387,199948,2425573,268998,2480589,521589,2552344,521589,2553766,515696,2554655,512064,2613837,268871,2631579,194144,2630728,157175,2630754,158153,2631579,194144,2634526,321665,2644724,738390,2744762,738390xem3167608,0l3158083,0,3158083,9525,3158083,115544,2935097,115544,2935097,307632,3147415,307632,3147415,410794,2935097,410794,2935097,622858,3158083,622858,3158083,728865,2840063,728865,2840063,9525,3158083,9525,3158083,0,2830538,0,2830538,738390,3167608,738390,3167608,733628,3167608,728865,3167608,622858,3167608,613333,2944622,613333,2944622,420319,3156940,420319,3156940,410794,3156940,307632,3156940,298107,2944622,298107,2944622,125069,3167608,125069,3167608,115544,3167608,9525,3167608,4762,31676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01808BF">
      <w:pPr>
        <w:pStyle w:val="6"/>
        <w:rPr>
          <w:rFonts w:ascii="Times New Roman"/>
          <w:sz w:val="32"/>
        </w:rPr>
      </w:pPr>
    </w:p>
    <w:p w14:paraId="16DDE500">
      <w:pPr>
        <w:pStyle w:val="6"/>
        <w:rPr>
          <w:rFonts w:ascii="Times New Roman"/>
          <w:sz w:val="32"/>
        </w:rPr>
      </w:pPr>
    </w:p>
    <w:p w14:paraId="06907564">
      <w:pPr>
        <w:pStyle w:val="6"/>
        <w:rPr>
          <w:rFonts w:ascii="Times New Roman"/>
          <w:sz w:val="32"/>
        </w:rPr>
      </w:pPr>
    </w:p>
    <w:p w14:paraId="7E3B34B8">
      <w:pPr>
        <w:pStyle w:val="6"/>
        <w:rPr>
          <w:rFonts w:ascii="Times New Roman"/>
          <w:sz w:val="32"/>
        </w:rPr>
      </w:pPr>
    </w:p>
    <w:p w14:paraId="6654A4D9">
      <w:pPr>
        <w:pStyle w:val="6"/>
        <w:spacing w:before="170"/>
        <w:rPr>
          <w:rFonts w:ascii="Times New Roman"/>
          <w:sz w:val="32"/>
        </w:rPr>
      </w:pPr>
    </w:p>
    <w:p w14:paraId="79BA5E96">
      <w:pPr>
        <w:spacing w:before="0" w:line="331" w:lineRule="auto"/>
        <w:ind w:left="3368" w:right="198" w:hanging="782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2720340</wp:posOffset>
                </wp:positionH>
                <wp:positionV relativeFrom="paragraph">
                  <wp:posOffset>355600</wp:posOffset>
                </wp:positionV>
                <wp:extent cx="448310" cy="178435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309" cy="178435"/>
                          <a:chOff x="0" y="0"/>
                          <a:chExt cx="448309" cy="17843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17" cy="175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098" y="6985"/>
                            <a:ext cx="137160" cy="168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128" y="42544"/>
                            <a:ext cx="181610" cy="135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4.2pt;margin-top:28pt;height:14.05pt;width:35.3pt;mso-position-horizontal-relative:page;z-index:251659264;mso-width-relative:page;mso-height-relative:page;" coordsize="448309,178435" o:gfxdata="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">
                <o:lock v:ext="edit" aspectratio="f"/>
                <v:shape id="Image 13" o:spid="_x0000_s1026" o:spt="75" type="#_x0000_t75" style="position:absolute;left:0;top:0;height:175895;width:180517;" filled="f" o:preferrelative="t" stroked="f" coordsize="21600,21600" o:gfxdata="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R9Pr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2" o:title=""/>
                  <o:lock v:ext="edit" aspectratio="f"/>
                </v:shape>
                <v:shape id="Image 14" o:spid="_x0000_s1026" o:spt="75" type="#_x0000_t75" style="position:absolute;left:153098;top:6985;height:168910;width:137160;" filled="f" o:preferrelative="t" stroked="f" coordsize="21600,21600" o:gfxdata="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6E5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f"/>
                </v:shape>
                <v:shape id="Image 15" o:spid="_x0000_s1026" o:spt="75" type="#_x0000_t75" style="position:absolute;left:266128;top:42544;height:135889;width:181610;" filled="f" o:preferrelative="t" stroked="f" coordsize="21600,21600" o:gfxdata="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b5be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" o:title=""/>
                  <o:lock v:ext="edit" aspectratio="f"/>
                </v:shape>
              </v:group>
            </w:pict>
          </mc:Fallback>
        </mc:AlternateContent>
      </w:r>
      <w:r>
        <w:rPr>
          <w:position w:val="-2"/>
        </w:rPr>
        <w:drawing>
          <wp:inline distT="0" distB="0" distL="0" distR="0">
            <wp:extent cx="803910" cy="17589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227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rFonts w:ascii="Times New Roman" w:hAnsi="Times New Roman"/>
          <w:sz w:val="32"/>
        </w:rPr>
        <w:t>Meylí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Jiménez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Velázquez </w:t>
      </w:r>
      <w:r>
        <w:rPr>
          <w:rFonts w:ascii="Times New Roman" w:hAnsi="Times New Roman"/>
          <w:spacing w:val="-2"/>
          <w:sz w:val="32"/>
        </w:rPr>
        <w:t>Primero</w:t>
      </w:r>
    </w:p>
    <w:p w14:paraId="7C5752BA">
      <w:pPr>
        <w:spacing w:before="0" w:line="393" w:lineRule="exact"/>
        <w:ind w:left="3520" w:right="0" w:firstLine="0"/>
        <w:jc w:val="left"/>
        <w:rPr>
          <w:rFonts w:ascii="Times New Roman" w:eastAsia="Times New Roman"/>
          <w:sz w:val="32"/>
        </w:rPr>
      </w:pPr>
      <w:r>
        <w:rPr>
          <w:rFonts w:ascii="Times New Roman" w:eastAsia="Times New Roman"/>
          <w:sz w:val="32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2727325</wp:posOffset>
            </wp:positionH>
            <wp:positionV relativeFrom="paragraph">
              <wp:posOffset>35560</wp:posOffset>
            </wp:positionV>
            <wp:extent cx="594995" cy="219075"/>
            <wp:effectExtent l="0" t="0" r="0" b="0"/>
            <wp:wrapNone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4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eastAsia="SimSun"/>
          <w:spacing w:val="-2"/>
          <w:sz w:val="32"/>
        </w:rPr>
        <w:t>：</w:t>
      </w:r>
      <w:r>
        <w:rPr>
          <w:rFonts w:ascii="Times New Roman" w:eastAsia="Times New Roman"/>
          <w:spacing w:val="-2"/>
          <w:sz w:val="32"/>
        </w:rPr>
        <w:t>C-</w:t>
      </w:r>
      <w:r>
        <w:rPr>
          <w:rFonts w:ascii="Times New Roman" w:eastAsia="Times New Roman"/>
          <w:spacing w:val="-5"/>
          <w:sz w:val="32"/>
        </w:rPr>
        <w:t>122</w:t>
      </w:r>
    </w:p>
    <w:p w14:paraId="033D6B3C">
      <w:pPr>
        <w:spacing w:after="0" w:line="393" w:lineRule="exact"/>
        <w:jc w:val="left"/>
        <w:rPr>
          <w:rFonts w:ascii="Times New Roman" w:eastAsia="Times New Roman"/>
          <w:sz w:val="32"/>
        </w:rPr>
        <w:sectPr>
          <w:type w:val="continuous"/>
          <w:pgSz w:w="11910" w:h="16840"/>
          <w:pgMar w:top="1920" w:right="1700" w:bottom="280" w:left="1700" w:header="720" w:footer="720" w:gutter="0"/>
          <w:cols w:space="720" w:num="1"/>
        </w:sectPr>
      </w:pPr>
    </w:p>
    <w:p w14:paraId="41C69F4E">
      <w:pPr>
        <w:pStyle w:val="2"/>
        <w:spacing w:line="528" w:lineRule="exact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Parte 1: ¿Cómo instalar el proyecto?"/>
      <w:bookmarkEnd w:id="0"/>
      <w:r>
        <w:t>Parte</w:t>
      </w:r>
      <w:r>
        <w:rPr>
          <w:spacing w:val="-16"/>
        </w:rPr>
        <w:t xml:space="preserve"> </w:t>
      </w:r>
      <w:r>
        <w:t>1:</w:t>
      </w:r>
      <w:r>
        <w:rPr>
          <w:spacing w:val="-13"/>
        </w:rPr>
        <w:t xml:space="preserve"> </w:t>
      </w:r>
      <w:r>
        <w:t>¿Cómo</w:t>
      </w:r>
      <w:r>
        <w:rPr>
          <w:spacing w:val="-13"/>
        </w:rPr>
        <w:t xml:space="preserve"> </w:t>
      </w:r>
      <w:r>
        <w:t>instalar</w:t>
      </w:r>
      <w:r>
        <w:rPr>
          <w:spacing w:val="-13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rPr>
          <w:spacing w:val="-2"/>
        </w:rPr>
        <w:t>proyecto?</w:t>
      </w:r>
    </w:p>
    <w:p w14:paraId="140EA58B">
      <w:pPr>
        <w:pStyle w:val="3"/>
        <w:numPr>
          <w:ilvl w:val="0"/>
          <w:numId w:val="1"/>
        </w:numPr>
        <w:tabs>
          <w:tab w:val="left" w:pos="507"/>
        </w:tabs>
        <w:spacing w:before="521" w:after="0" w:line="240" w:lineRule="auto"/>
        <w:ind w:left="507" w:right="0" w:hanging="407"/>
        <w:jc w:val="left"/>
        <w:rPr>
          <w:rFonts w:ascii="SimSun"/>
          <w:b w:val="0"/>
          <w:sz w:val="27"/>
        </w:rPr>
      </w:pPr>
      <w:bookmarkStart w:id="1" w:name="I.Clonar este repositorio"/>
      <w:bookmarkEnd w:id="1"/>
      <w:r>
        <w:t>Clonar</w:t>
      </w:r>
      <w:r>
        <w:rPr>
          <w:spacing w:val="-5"/>
        </w:rPr>
        <w:t xml:space="preserve"> </w:t>
      </w:r>
      <w:r>
        <w:t>este</w:t>
      </w:r>
      <w:r>
        <w:rPr>
          <w:spacing w:val="-2"/>
        </w:rPr>
        <w:t xml:space="preserve"> repositorio</w:t>
      </w:r>
    </w:p>
    <w:p w14:paraId="25E1A94C">
      <w:pPr>
        <w:pStyle w:val="8"/>
        <w:numPr>
          <w:ilvl w:val="0"/>
          <w:numId w:val="1"/>
        </w:numPr>
        <w:tabs>
          <w:tab w:val="left" w:pos="364"/>
        </w:tabs>
        <w:spacing w:before="71" w:after="0" w:line="240" w:lineRule="auto"/>
        <w:ind w:left="364" w:right="0" w:hanging="264"/>
        <w:jc w:val="left"/>
        <w:rPr>
          <w:rFonts w:ascii="Arial"/>
          <w:b/>
          <w:sz w:val="24"/>
        </w:rPr>
      </w:pPr>
      <w:bookmarkStart w:id="2" w:name="II.Instalar las dependencias"/>
      <w:bookmarkEnd w:id="2"/>
      <w:r>
        <w:rPr>
          <w:rFonts w:ascii="Arial"/>
          <w:b/>
          <w:sz w:val="24"/>
        </w:rPr>
        <w:t>Instalar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las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dependencias</w:t>
      </w:r>
    </w:p>
    <w:p w14:paraId="5BCF5F2E">
      <w:pPr>
        <w:pStyle w:val="6"/>
        <w:spacing w:before="101"/>
        <w:rPr>
          <w:rFonts w:ascii="Arial"/>
          <w:b/>
        </w:rPr>
      </w:pPr>
    </w:p>
    <w:p w14:paraId="75B2C8D6">
      <w:pPr>
        <w:pStyle w:val="8"/>
        <w:numPr>
          <w:ilvl w:val="1"/>
          <w:numId w:val="1"/>
        </w:numPr>
        <w:tabs>
          <w:tab w:val="left" w:pos="818"/>
          <w:tab w:val="left" w:pos="944"/>
        </w:tabs>
        <w:spacing w:before="0" w:after="0" w:line="324" w:lineRule="auto"/>
        <w:ind w:left="944" w:right="199" w:hanging="425"/>
        <w:jc w:val="left"/>
        <w:rPr>
          <w:sz w:val="24"/>
        </w:rPr>
      </w:pPr>
      <w:r>
        <w:rPr>
          <w:sz w:val="24"/>
        </w:rPr>
        <w:t>Tener</w:t>
      </w:r>
      <w:r>
        <w:rPr>
          <w:spacing w:val="-3"/>
          <w:sz w:val="24"/>
        </w:rPr>
        <w:t xml:space="preserve"> </w:t>
      </w:r>
      <w:r>
        <w:rPr>
          <w:sz w:val="24"/>
        </w:rPr>
        <w:t>instalado</w:t>
      </w:r>
      <w:r>
        <w:rPr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.NET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8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verificar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tiene</w:t>
      </w:r>
      <w:r>
        <w:rPr>
          <w:spacing w:val="-3"/>
          <w:sz w:val="24"/>
        </w:rPr>
        <w:t xml:space="preserve"> </w:t>
      </w:r>
      <w:r>
        <w:rPr>
          <w:sz w:val="24"/>
        </w:rPr>
        <w:t>.NET</w:t>
      </w:r>
      <w:r>
        <w:rPr>
          <w:spacing w:val="-2"/>
          <w:sz w:val="24"/>
        </w:rPr>
        <w:t xml:space="preserve"> </w:t>
      </w:r>
      <w:r>
        <w:rPr>
          <w:sz w:val="24"/>
        </w:rPr>
        <w:t>8</w:t>
      </w:r>
      <w:r>
        <w:rPr>
          <w:spacing w:val="-3"/>
          <w:sz w:val="24"/>
        </w:rPr>
        <w:t xml:space="preserve"> </w:t>
      </w:r>
      <w:r>
        <w:rPr>
          <w:sz w:val="24"/>
        </w:rPr>
        <w:t>instalado,</w:t>
      </w:r>
      <w:r>
        <w:rPr>
          <w:spacing w:val="-4"/>
          <w:sz w:val="24"/>
        </w:rPr>
        <w:t xml:space="preserve"> </w:t>
      </w:r>
      <w:r>
        <w:rPr>
          <w:sz w:val="24"/>
        </w:rPr>
        <w:t>puede usar el siguiente comando en su terminal: “</w:t>
      </w:r>
      <w:r>
        <w:rPr>
          <w:rFonts w:ascii="Consolas" w:hAnsi="Consolas"/>
          <w:color w:val="00AF50"/>
          <w:sz w:val="24"/>
        </w:rPr>
        <w:t>dotnet --version</w:t>
      </w:r>
      <w:r>
        <w:rPr>
          <w:sz w:val="24"/>
        </w:rPr>
        <w:t>”.</w:t>
      </w:r>
    </w:p>
    <w:p w14:paraId="2A6C1F89">
      <w:pPr>
        <w:pStyle w:val="8"/>
        <w:numPr>
          <w:ilvl w:val="1"/>
          <w:numId w:val="1"/>
        </w:numPr>
        <w:tabs>
          <w:tab w:val="left" w:pos="818"/>
          <w:tab w:val="left" w:pos="944"/>
        </w:tabs>
        <w:spacing w:before="0" w:after="0" w:line="324" w:lineRule="auto"/>
        <w:ind w:left="944" w:right="667" w:hanging="425"/>
        <w:jc w:val="left"/>
        <w:rPr>
          <w:sz w:val="24"/>
        </w:rPr>
      </w:pPr>
      <w:r>
        <w:rPr>
          <w:sz w:val="24"/>
        </w:rPr>
        <w:t>Instalar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librería</w:t>
      </w:r>
      <w:r>
        <w:rPr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Spectre.Console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tiene</w:t>
      </w:r>
      <w:r>
        <w:rPr>
          <w:spacing w:val="-4"/>
          <w:sz w:val="24"/>
        </w:rPr>
        <w:t xml:space="preserve"> </w:t>
      </w:r>
      <w:r>
        <w:rPr>
          <w:sz w:val="24"/>
        </w:rPr>
        <w:t>instalada,</w:t>
      </w:r>
      <w:r>
        <w:rPr>
          <w:spacing w:val="-5"/>
          <w:sz w:val="24"/>
        </w:rPr>
        <w:t xml:space="preserve"> </w:t>
      </w:r>
      <w:r>
        <w:rPr>
          <w:sz w:val="24"/>
        </w:rPr>
        <w:t>debe agregarla al proyecto con el siguiente comando:</w:t>
      </w:r>
    </w:p>
    <w:p w14:paraId="36C0B78B">
      <w:pPr>
        <w:pStyle w:val="6"/>
        <w:spacing w:before="1"/>
        <w:ind w:left="944"/>
      </w:pPr>
      <w:r>
        <w:t>”</w:t>
      </w:r>
      <w:r>
        <w:rPr>
          <w:rFonts w:ascii="Consolas" w:hAnsi="Consolas"/>
          <w:color w:val="00AF50"/>
        </w:rPr>
        <w:t>dotnet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add package Spectre.Console --version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  <w:spacing w:val="-2"/>
        </w:rPr>
        <w:t>0.49.1</w:t>
      </w:r>
      <w:r>
        <w:rPr>
          <w:spacing w:val="-2"/>
        </w:rPr>
        <w:t>”.</w:t>
      </w:r>
    </w:p>
    <w:p w14:paraId="44955633">
      <w:pPr>
        <w:pStyle w:val="8"/>
        <w:numPr>
          <w:ilvl w:val="1"/>
          <w:numId w:val="1"/>
        </w:numPr>
        <w:tabs>
          <w:tab w:val="left" w:pos="818"/>
          <w:tab w:val="left" w:pos="944"/>
        </w:tabs>
        <w:spacing w:before="96" w:after="0" w:line="324" w:lineRule="auto"/>
        <w:ind w:left="944" w:right="519" w:hanging="425"/>
        <w:jc w:val="left"/>
        <w:rPr>
          <w:sz w:val="24"/>
        </w:rPr>
      </w:pPr>
      <w:r>
        <w:rPr>
          <w:sz w:val="24"/>
        </w:rPr>
        <w:t>Instalar</w:t>
      </w:r>
      <w:r>
        <w:rPr>
          <w:spacing w:val="-6"/>
          <w:sz w:val="24"/>
        </w:rPr>
        <w:t xml:space="preserve"> </w:t>
      </w:r>
      <w:r>
        <w:rPr>
          <w:rFonts w:ascii="Arial"/>
          <w:b/>
          <w:sz w:val="24"/>
        </w:rPr>
        <w:t>.NET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Resources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habilitar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cambio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idioma.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el siguiente comando para instalarlo:</w:t>
      </w:r>
    </w:p>
    <w:p w14:paraId="214051FD">
      <w:pPr>
        <w:pStyle w:val="6"/>
        <w:spacing w:before="1" w:line="324" w:lineRule="auto"/>
        <w:ind w:left="944" w:right="198"/>
      </w:pPr>
      <w:r>
        <w:t>”</w:t>
      </w:r>
      <w:r>
        <w:rPr>
          <w:rFonts w:ascii="Consolas" w:hAnsi="Consolas"/>
          <w:color w:val="00AF50"/>
        </w:rPr>
        <w:t>dotnet</w:t>
      </w:r>
      <w:r>
        <w:rPr>
          <w:rFonts w:ascii="Consolas" w:hAnsi="Consolas"/>
          <w:color w:val="00AF50"/>
          <w:spacing w:val="-8"/>
        </w:rPr>
        <w:t xml:space="preserve"> </w:t>
      </w:r>
      <w:r>
        <w:rPr>
          <w:rFonts w:ascii="Consolas" w:hAnsi="Consolas"/>
          <w:color w:val="00AF50"/>
        </w:rPr>
        <w:t>add</w:t>
      </w:r>
      <w:r>
        <w:rPr>
          <w:rFonts w:ascii="Consolas" w:hAnsi="Consolas"/>
          <w:color w:val="00AF50"/>
          <w:spacing w:val="-8"/>
        </w:rPr>
        <w:t xml:space="preserve"> </w:t>
      </w:r>
      <w:r>
        <w:rPr>
          <w:rFonts w:ascii="Consolas" w:hAnsi="Consolas"/>
          <w:color w:val="00AF50"/>
        </w:rPr>
        <w:t>package</w:t>
      </w:r>
      <w:r>
        <w:rPr>
          <w:rFonts w:ascii="Consolas" w:hAnsi="Consolas"/>
          <w:color w:val="00AF50"/>
          <w:spacing w:val="-8"/>
        </w:rPr>
        <w:t xml:space="preserve"> </w:t>
      </w:r>
      <w:r>
        <w:rPr>
          <w:rFonts w:ascii="Consolas" w:hAnsi="Consolas"/>
          <w:color w:val="00AF50"/>
        </w:rPr>
        <w:t>System.Resources.Extensions</w:t>
      </w:r>
      <w:r>
        <w:rPr>
          <w:rFonts w:ascii="Consolas" w:hAnsi="Consolas"/>
          <w:color w:val="00AF50"/>
          <w:spacing w:val="-11"/>
        </w:rPr>
        <w:t xml:space="preserve"> </w:t>
      </w:r>
      <w:r>
        <w:rPr>
          <w:rFonts w:ascii="Consolas" w:hAnsi="Consolas"/>
          <w:color w:val="00AF50"/>
        </w:rPr>
        <w:t>-- version 9.0.0</w:t>
      </w:r>
      <w:r>
        <w:t>”.</w:t>
      </w:r>
    </w:p>
    <w:p w14:paraId="7E62AC5A">
      <w:pPr>
        <w:pStyle w:val="6"/>
        <w:spacing w:before="3"/>
      </w:pPr>
    </w:p>
    <w:p w14:paraId="5F70C18B">
      <w:pPr>
        <w:pStyle w:val="3"/>
      </w:pPr>
      <w:bookmarkStart w:id="3" w:name="II. Ejecutar el proyecto:"/>
      <w:bookmarkEnd w:id="3"/>
      <w:r>
        <w:t>II.</w:t>
      </w:r>
      <w:r>
        <w:rPr>
          <w:spacing w:val="-2"/>
        </w:rPr>
        <w:t xml:space="preserve"> </w:t>
      </w:r>
      <w:r>
        <w:t>Ejecutar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spacing w:val="-2"/>
        </w:rPr>
        <w:t>proyecto:</w:t>
      </w:r>
    </w:p>
    <w:p w14:paraId="65A080B8">
      <w:pPr>
        <w:pStyle w:val="6"/>
        <w:spacing w:before="101"/>
        <w:rPr>
          <w:rFonts w:ascii="Arial"/>
          <w:b/>
        </w:rPr>
      </w:pPr>
    </w:p>
    <w:p w14:paraId="36F43174">
      <w:pPr>
        <w:pStyle w:val="6"/>
        <w:spacing w:line="324" w:lineRule="auto"/>
        <w:ind w:left="100" w:right="198"/>
      </w:pPr>
      <w:bookmarkStart w:id="4" w:name="Una vez que las dependencias estén corre"/>
      <w:bookmarkEnd w:id="4"/>
      <w:r>
        <w:t>Una</w:t>
      </w:r>
      <w:r>
        <w:rPr>
          <w:spacing w:val="-5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dependencias</w:t>
      </w:r>
      <w:r>
        <w:rPr>
          <w:spacing w:val="-6"/>
        </w:rPr>
        <w:t xml:space="preserve"> </w:t>
      </w:r>
      <w:r>
        <w:t>estén</w:t>
      </w:r>
      <w:r>
        <w:rPr>
          <w:spacing w:val="-5"/>
        </w:rPr>
        <w:t xml:space="preserve"> </w:t>
      </w:r>
      <w:r>
        <w:t>correctamente</w:t>
      </w:r>
      <w:r>
        <w:rPr>
          <w:spacing w:val="-4"/>
        </w:rPr>
        <w:t xml:space="preserve"> </w:t>
      </w:r>
      <w:r>
        <w:t>instaladas,</w:t>
      </w:r>
      <w:r>
        <w:rPr>
          <w:spacing w:val="-6"/>
        </w:rPr>
        <w:t xml:space="preserve"> </w:t>
      </w:r>
      <w:r>
        <w:t>podrá ejecutar el proyecto.</w:t>
      </w:r>
    </w:p>
    <w:p w14:paraId="7E43CE81">
      <w:pPr>
        <w:pStyle w:val="6"/>
        <w:spacing w:before="4"/>
      </w:pPr>
    </w:p>
    <w:p w14:paraId="1CF51B48">
      <w:pPr>
        <w:pStyle w:val="3"/>
      </w:pPr>
      <w:bookmarkStart w:id="5" w:name="IV. Otros detalles:"/>
      <w:bookmarkEnd w:id="5"/>
      <w:r>
        <w:t>IV.</w:t>
      </w:r>
      <w:r>
        <w:rPr>
          <w:spacing w:val="-2"/>
        </w:rPr>
        <w:t xml:space="preserve"> </w:t>
      </w:r>
      <w:r>
        <w:t>Otros</w:t>
      </w:r>
      <w:r>
        <w:rPr>
          <w:spacing w:val="-2"/>
        </w:rPr>
        <w:t xml:space="preserve"> detalles:</w:t>
      </w:r>
    </w:p>
    <w:p w14:paraId="3C3D02BE">
      <w:pPr>
        <w:pStyle w:val="6"/>
        <w:spacing w:before="101"/>
        <w:rPr>
          <w:rFonts w:ascii="Arial"/>
          <w:b/>
        </w:rPr>
      </w:pPr>
    </w:p>
    <w:p w14:paraId="619A81D4">
      <w:pPr>
        <w:pStyle w:val="6"/>
        <w:spacing w:line="324" w:lineRule="auto"/>
        <w:ind w:left="100" w:firstLine="64"/>
      </w:pPr>
      <w:r>
        <w:t>Asegúrese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tener</w:t>
      </w:r>
      <w:r>
        <w:rPr>
          <w:spacing w:val="-3"/>
        </w:rPr>
        <w:t xml:space="preserve"> </w:t>
      </w:r>
      <w:r>
        <w:t>instalada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extensión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C#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IDE.</w:t>
      </w:r>
      <w:r>
        <w:rPr>
          <w:spacing w:val="-4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juego de Consola.</w:t>
      </w:r>
    </w:p>
    <w:p w14:paraId="4BFB902B">
      <w:pPr>
        <w:pStyle w:val="6"/>
        <w:spacing w:before="64"/>
      </w:pPr>
    </w:p>
    <w:p w14:paraId="47E6D9D5">
      <w:pPr>
        <w:pStyle w:val="2"/>
      </w:pPr>
      <w:bookmarkStart w:id="6" w:name="Parte 2: ¿Cómo jugar? "/>
      <w:bookmarkEnd w:id="6"/>
      <w:r>
        <w:t>Parte</w:t>
      </w:r>
      <w:r>
        <w:rPr>
          <w:spacing w:val="-15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¿Cómo</w:t>
      </w:r>
      <w:r>
        <w:rPr>
          <w:spacing w:val="-13"/>
        </w:rPr>
        <w:t xml:space="preserve"> </w:t>
      </w:r>
      <w:r>
        <w:rPr>
          <w:spacing w:val="-2"/>
        </w:rPr>
        <w:t>jugar?</w:t>
      </w:r>
    </w:p>
    <w:p w14:paraId="67319748">
      <w:pPr>
        <w:pStyle w:val="8"/>
        <w:numPr>
          <w:ilvl w:val="0"/>
          <w:numId w:val="2"/>
        </w:numPr>
        <w:tabs>
          <w:tab w:val="left" w:pos="524"/>
        </w:tabs>
        <w:spacing w:before="518" w:after="0" w:line="240" w:lineRule="auto"/>
        <w:ind w:left="524" w:right="0" w:hanging="424"/>
        <w:jc w:val="left"/>
        <w:rPr>
          <w:sz w:val="24"/>
        </w:rPr>
      </w:pP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menú</w:t>
      </w:r>
      <w:r>
        <w:rPr>
          <w:spacing w:val="-3"/>
          <w:sz w:val="24"/>
        </w:rPr>
        <w:t xml:space="preserve"> </w:t>
      </w:r>
      <w:r>
        <w:rPr>
          <w:sz w:val="24"/>
        </w:rPr>
        <w:t>principal,</w:t>
      </w:r>
      <w:r>
        <w:rPr>
          <w:spacing w:val="-4"/>
          <w:sz w:val="24"/>
        </w:rPr>
        <w:t xml:space="preserve"> </w:t>
      </w:r>
      <w:r>
        <w:rPr>
          <w:sz w:val="24"/>
        </w:rPr>
        <w:t>seleccione una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siguientes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opciones:</w:t>
      </w:r>
    </w:p>
    <w:p w14:paraId="1184860C">
      <w:pPr>
        <w:pStyle w:val="6"/>
        <w:spacing w:before="99"/>
      </w:pPr>
    </w:p>
    <w:p w14:paraId="2168AA53">
      <w:pPr>
        <w:pStyle w:val="8"/>
        <w:numPr>
          <w:ilvl w:val="1"/>
          <w:numId w:val="2"/>
        </w:numPr>
        <w:tabs>
          <w:tab w:val="left" w:pos="818"/>
        </w:tabs>
        <w:spacing w:before="0" w:after="0" w:line="240" w:lineRule="auto"/>
        <w:ind w:left="818" w:right="0" w:hanging="358"/>
        <w:jc w:val="left"/>
        <w:rPr>
          <w:sz w:val="24"/>
        </w:rPr>
      </w:pPr>
      <w:r>
        <w:rPr>
          <w:rFonts w:ascii="Arial"/>
          <w:b/>
          <w:sz w:val="24"/>
        </w:rPr>
        <w:t>Play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Inicia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nueva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partida.</w:t>
      </w:r>
    </w:p>
    <w:p w14:paraId="761E5A0A">
      <w:pPr>
        <w:pStyle w:val="8"/>
        <w:numPr>
          <w:ilvl w:val="1"/>
          <w:numId w:val="2"/>
        </w:numPr>
        <w:tabs>
          <w:tab w:val="left" w:pos="818"/>
        </w:tabs>
        <w:spacing w:before="98" w:after="0" w:line="240" w:lineRule="auto"/>
        <w:ind w:left="818" w:right="0" w:hanging="358"/>
        <w:jc w:val="left"/>
        <w:rPr>
          <w:sz w:val="24"/>
        </w:rPr>
      </w:pPr>
      <w:r>
        <w:rPr>
          <w:rFonts w:ascii="Arial" w:hAnsi="Arial"/>
          <w:b/>
          <w:sz w:val="24"/>
        </w:rPr>
        <w:t>Change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Language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Selecciona</w:t>
      </w:r>
      <w:r>
        <w:rPr>
          <w:spacing w:val="-4"/>
          <w:sz w:val="24"/>
        </w:rPr>
        <w:t xml:space="preserve"> </w:t>
      </w:r>
      <w:r>
        <w:rPr>
          <w:sz w:val="24"/>
        </w:rPr>
        <w:t>entre</w:t>
      </w:r>
      <w:r>
        <w:rPr>
          <w:spacing w:val="-4"/>
          <w:sz w:val="24"/>
        </w:rPr>
        <w:t xml:space="preserve"> </w:t>
      </w:r>
      <w:r>
        <w:rPr>
          <w:sz w:val="24"/>
        </w:rPr>
        <w:t>español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inglés.</w:t>
      </w:r>
    </w:p>
    <w:p w14:paraId="4320428E">
      <w:pPr>
        <w:pStyle w:val="8"/>
        <w:numPr>
          <w:ilvl w:val="1"/>
          <w:numId w:val="2"/>
        </w:numPr>
        <w:tabs>
          <w:tab w:val="left" w:pos="818"/>
        </w:tabs>
        <w:spacing w:before="98" w:after="0" w:line="240" w:lineRule="auto"/>
        <w:ind w:left="818" w:right="0" w:hanging="358"/>
        <w:jc w:val="left"/>
        <w:rPr>
          <w:b/>
          <w:bCs/>
          <w:sz w:val="24"/>
        </w:rPr>
      </w:pPr>
      <w:r>
        <w:rPr>
          <w:rFonts w:hint="default"/>
          <w:b/>
          <w:bCs/>
          <w:spacing w:val="-2"/>
          <w:sz w:val="24"/>
          <w:lang w:val="en-US"/>
        </w:rPr>
        <w:t xml:space="preserve">Tokens:  </w:t>
      </w:r>
      <w:r>
        <w:rPr>
          <w:rFonts w:hint="default"/>
          <w:b w:val="0"/>
          <w:bCs w:val="0"/>
          <w:spacing w:val="-2"/>
          <w:sz w:val="24"/>
          <w:lang w:val="en-US"/>
        </w:rPr>
        <w:t>Muestra la lista de fichas con una breve descripci</w:t>
      </w:r>
      <w:r>
        <w:t>ó</w:t>
      </w:r>
      <w:r>
        <w:rPr>
          <w:rFonts w:hint="default"/>
          <w:b w:val="0"/>
          <w:bCs w:val="0"/>
          <w:spacing w:val="-2"/>
          <w:sz w:val="24"/>
          <w:lang w:val="en-US"/>
        </w:rPr>
        <w:t>n, su hablidad, velocidad y tiempo de enfriamiento</w:t>
      </w:r>
    </w:p>
    <w:p w14:paraId="2D830E3E">
      <w:pPr>
        <w:pStyle w:val="8"/>
        <w:numPr>
          <w:ilvl w:val="1"/>
          <w:numId w:val="2"/>
        </w:numPr>
        <w:tabs>
          <w:tab w:val="left" w:pos="818"/>
        </w:tabs>
        <w:spacing w:before="96" w:after="0" w:line="240" w:lineRule="auto"/>
        <w:ind w:left="818" w:right="0" w:hanging="358"/>
        <w:jc w:val="left"/>
        <w:rPr>
          <w:sz w:val="24"/>
        </w:rPr>
      </w:pPr>
      <w:r>
        <w:rPr>
          <w:rFonts w:ascii="Arial"/>
          <w:b/>
          <w:sz w:val="24"/>
        </w:rPr>
        <w:t>Exit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Cierra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juego.</w:t>
      </w:r>
    </w:p>
    <w:p w14:paraId="3A340561">
      <w:pPr>
        <w:pStyle w:val="8"/>
        <w:spacing w:after="0" w:line="240" w:lineRule="auto"/>
        <w:jc w:val="left"/>
        <w:rPr>
          <w:sz w:val="24"/>
        </w:rPr>
        <w:sectPr>
          <w:pgSz w:w="11910" w:h="16840"/>
          <w:pgMar w:top="1440" w:right="1700" w:bottom="280" w:left="1700" w:header="720" w:footer="720" w:gutter="0"/>
          <w:cols w:space="720" w:num="1"/>
        </w:sectPr>
      </w:pPr>
    </w:p>
    <w:p w14:paraId="40FF06BA">
      <w:pPr>
        <w:pStyle w:val="8"/>
        <w:numPr>
          <w:ilvl w:val="0"/>
          <w:numId w:val="2"/>
        </w:numPr>
        <w:tabs>
          <w:tab w:val="left" w:pos="524"/>
        </w:tabs>
        <w:spacing w:before="81" w:after="0" w:line="240" w:lineRule="auto"/>
        <w:ind w:left="524" w:right="0" w:hanging="424"/>
        <w:jc w:val="left"/>
        <w:rPr>
          <w:sz w:val="24"/>
        </w:rPr>
      </w:pPr>
      <w:r>
        <w:rPr>
          <w:sz w:val="24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vez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seleccione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</w:t>
      </w:r>
      <w:r>
        <w:rPr>
          <w:rFonts w:ascii="Arial"/>
          <w:b/>
          <w:spacing w:val="-2"/>
          <w:sz w:val="24"/>
        </w:rPr>
        <w:t>Jugar/Play</w:t>
      </w:r>
      <w:r>
        <w:rPr>
          <w:spacing w:val="-2"/>
          <w:sz w:val="24"/>
        </w:rPr>
        <w:t>":</w:t>
      </w:r>
    </w:p>
    <w:p w14:paraId="7A30DF9F">
      <w:pPr>
        <w:pStyle w:val="6"/>
        <w:spacing w:before="100"/>
      </w:pPr>
    </w:p>
    <w:p w14:paraId="0388F291">
      <w:pPr>
        <w:pStyle w:val="8"/>
        <w:numPr>
          <w:ilvl w:val="1"/>
          <w:numId w:val="2"/>
        </w:numPr>
        <w:tabs>
          <w:tab w:val="left" w:pos="944"/>
        </w:tabs>
        <w:spacing w:before="1" w:after="0" w:line="324" w:lineRule="auto"/>
        <w:ind w:left="944" w:right="182" w:hanging="425"/>
        <w:jc w:val="left"/>
        <w:rPr>
          <w:sz w:val="24"/>
        </w:rPr>
      </w:pPr>
      <w:r>
        <w:rPr>
          <w:sz w:val="24"/>
        </w:rPr>
        <w:t>Escoja el tamaño del laberinto. Este debe ser al menos 7. Si ingresa un</w:t>
      </w:r>
      <w:r>
        <w:rPr>
          <w:spacing w:val="-4"/>
          <w:sz w:val="24"/>
        </w:rPr>
        <w:t xml:space="preserve"> </w:t>
      </w:r>
      <w:r>
        <w:rPr>
          <w:sz w:val="24"/>
        </w:rPr>
        <w:t>tamaño</w:t>
      </w:r>
      <w:r>
        <w:rPr>
          <w:spacing w:val="-4"/>
          <w:sz w:val="24"/>
        </w:rPr>
        <w:t xml:space="preserve"> </w:t>
      </w:r>
      <w:r>
        <w:rPr>
          <w:sz w:val="24"/>
        </w:rPr>
        <w:t>mayor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15,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juego</w:t>
      </w:r>
      <w:r>
        <w:rPr>
          <w:spacing w:val="-4"/>
          <w:sz w:val="24"/>
        </w:rPr>
        <w:t xml:space="preserve"> </w:t>
      </w:r>
      <w:r>
        <w:rPr>
          <w:sz w:val="24"/>
        </w:rPr>
        <w:t>lo</w:t>
      </w:r>
      <w:r>
        <w:rPr>
          <w:spacing w:val="-2"/>
          <w:sz w:val="24"/>
        </w:rPr>
        <w:t xml:space="preserve"> </w:t>
      </w:r>
      <w:r>
        <w:rPr>
          <w:sz w:val="24"/>
        </w:rPr>
        <w:t>ajustará</w:t>
      </w:r>
      <w:r>
        <w:rPr>
          <w:spacing w:val="-4"/>
          <w:sz w:val="24"/>
        </w:rPr>
        <w:t xml:space="preserve"> </w:t>
      </w:r>
      <w:r>
        <w:rPr>
          <w:sz w:val="24"/>
        </w:rPr>
        <w:t>automáticamente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15x15 (con </w:t>
      </w:r>
      <w:r>
        <w:rPr>
          <w:rFonts w:ascii="Consolas" w:hAnsi="Consolas"/>
          <w:sz w:val="24"/>
        </w:rPr>
        <w:t>Math.Clamp</w:t>
      </w:r>
      <w:r>
        <w:rPr>
          <w:sz w:val="24"/>
        </w:rPr>
        <w:t>).</w:t>
      </w:r>
    </w:p>
    <w:p w14:paraId="597B239A">
      <w:pPr>
        <w:pStyle w:val="8"/>
        <w:numPr>
          <w:ilvl w:val="1"/>
          <w:numId w:val="2"/>
        </w:numPr>
        <w:tabs>
          <w:tab w:val="left" w:pos="944"/>
        </w:tabs>
        <w:spacing w:before="0" w:after="0" w:line="324" w:lineRule="auto"/>
        <w:ind w:left="944" w:right="515" w:hanging="425"/>
        <w:jc w:val="left"/>
        <w:rPr>
          <w:sz w:val="24"/>
        </w:rPr>
      </w:pPr>
      <w:r>
        <w:rPr>
          <w:sz w:val="24"/>
        </w:rPr>
        <w:t>Antes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comenzar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partida</w:t>
      </w:r>
      <w:r>
        <w:rPr>
          <w:spacing w:val="40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mostrará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menú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fichas disponibles, la descripción de las habilidades de cada una, su velocidad y su tiempo de enfriamiento.</w:t>
      </w:r>
    </w:p>
    <w:p w14:paraId="6638577C">
      <w:pPr>
        <w:pStyle w:val="8"/>
        <w:numPr>
          <w:ilvl w:val="1"/>
          <w:numId w:val="2"/>
        </w:numPr>
        <w:tabs>
          <w:tab w:val="left" w:pos="944"/>
        </w:tabs>
        <w:spacing w:before="0" w:after="0" w:line="240" w:lineRule="auto"/>
        <w:ind w:left="944" w:right="0" w:hanging="424"/>
        <w:jc w:val="left"/>
        <w:rPr>
          <w:sz w:val="24"/>
        </w:rPr>
      </w:pP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jugador</w:t>
      </w:r>
      <w:r>
        <w:rPr>
          <w:spacing w:val="-4"/>
          <w:sz w:val="24"/>
        </w:rPr>
        <w:t xml:space="preserve"> </w:t>
      </w:r>
      <w:r>
        <w:rPr>
          <w:sz w:val="24"/>
        </w:rPr>
        <w:t>selecciona</w:t>
      </w:r>
      <w:r>
        <w:rPr>
          <w:spacing w:val="-3"/>
          <w:sz w:val="24"/>
        </w:rPr>
        <w:t xml:space="preserve"> </w:t>
      </w:r>
      <w:r>
        <w:rPr>
          <w:sz w:val="24"/>
        </w:rPr>
        <w:t>su ficha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entre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6 </w:t>
      </w:r>
      <w:r>
        <w:rPr>
          <w:spacing w:val="-2"/>
          <w:sz w:val="24"/>
        </w:rPr>
        <w:t>disponibles:</w:t>
      </w:r>
    </w:p>
    <w:p w14:paraId="4B9AF9C9">
      <w:pPr>
        <w:pStyle w:val="8"/>
        <w:numPr>
          <w:ilvl w:val="2"/>
          <w:numId w:val="2"/>
        </w:numPr>
        <w:tabs>
          <w:tab w:val="left" w:pos="1364"/>
        </w:tabs>
        <w:spacing w:before="96" w:after="0" w:line="240" w:lineRule="auto"/>
        <w:ind w:left="1364" w:right="0" w:hanging="424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Nota: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validará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número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elegido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esté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entre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1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pacing w:val="-5"/>
          <w:sz w:val="24"/>
        </w:rPr>
        <w:t>6.</w:t>
      </w:r>
    </w:p>
    <w:p w14:paraId="0CF2CFB0">
      <w:pPr>
        <w:pStyle w:val="6"/>
        <w:spacing w:before="100"/>
        <w:rPr>
          <w:rFonts w:ascii="Arial"/>
          <w:i/>
        </w:rPr>
      </w:pPr>
    </w:p>
    <w:p w14:paraId="270C4649">
      <w:pPr>
        <w:pStyle w:val="8"/>
        <w:numPr>
          <w:ilvl w:val="0"/>
          <w:numId w:val="2"/>
        </w:numPr>
        <w:tabs>
          <w:tab w:val="left" w:pos="523"/>
        </w:tabs>
        <w:spacing w:before="0" w:after="0" w:line="240" w:lineRule="auto"/>
        <w:ind w:left="523" w:right="0" w:hanging="423"/>
        <w:jc w:val="left"/>
        <w:rPr>
          <w:sz w:val="24"/>
        </w:rPr>
      </w:pPr>
      <w:r>
        <w:rPr>
          <w:sz w:val="24"/>
        </w:rPr>
        <w:t>Durante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la </w:t>
      </w:r>
      <w:r>
        <w:rPr>
          <w:spacing w:val="-2"/>
          <w:sz w:val="24"/>
        </w:rPr>
        <w:t>partida:</w:t>
      </w:r>
    </w:p>
    <w:p w14:paraId="116C7944">
      <w:pPr>
        <w:pStyle w:val="6"/>
        <w:spacing w:before="101"/>
      </w:pPr>
    </w:p>
    <w:p w14:paraId="785936F6">
      <w:pPr>
        <w:pStyle w:val="8"/>
        <w:numPr>
          <w:ilvl w:val="0"/>
          <w:numId w:val="3"/>
        </w:numPr>
        <w:tabs>
          <w:tab w:val="left" w:pos="819"/>
        </w:tabs>
        <w:spacing w:before="0" w:after="0" w:line="360" w:lineRule="auto"/>
        <w:ind w:left="520" w:right="340" w:firstLine="0"/>
        <w:jc w:val="left"/>
        <w:rPr>
          <w:sz w:val="24"/>
        </w:rPr>
      </w:pPr>
      <w:r>
        <w:rPr>
          <w:sz w:val="24"/>
        </w:rPr>
        <w:t>En su turno, puede elegir si desea usar la habilidad especial de su ficha.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tiempo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enfriamiento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ha</w:t>
      </w:r>
      <w:r>
        <w:rPr>
          <w:spacing w:val="-3"/>
          <w:sz w:val="24"/>
        </w:rPr>
        <w:t xml:space="preserve"> </w:t>
      </w:r>
      <w:r>
        <w:rPr>
          <w:sz w:val="24"/>
        </w:rPr>
        <w:t>terminado,</w:t>
      </w:r>
      <w:r>
        <w:rPr>
          <w:spacing w:val="-4"/>
          <w:sz w:val="24"/>
        </w:rPr>
        <w:t xml:space="preserve"> </w:t>
      </w:r>
      <w:r>
        <w:rPr>
          <w:sz w:val="24"/>
        </w:rPr>
        <w:t>recibirá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mensaje indicando que no puede usarla.</w:t>
      </w:r>
    </w:p>
    <w:p w14:paraId="6E1847B8">
      <w:pPr>
        <w:pStyle w:val="8"/>
        <w:numPr>
          <w:ilvl w:val="0"/>
          <w:numId w:val="3"/>
        </w:numPr>
        <w:tabs>
          <w:tab w:val="left" w:pos="818"/>
        </w:tabs>
        <w:spacing w:before="0" w:after="0" w:line="360" w:lineRule="auto"/>
        <w:ind w:left="520" w:right="266" w:firstLine="0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teclas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flecha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mover</w:t>
      </w:r>
      <w:r>
        <w:rPr>
          <w:spacing w:val="-3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ficha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laberinto.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intenta moverse hacia una pared, no se permitirá y se le informará que el movimiento no es válido. Su turno continuará hasta que realice un movimiento válido.</w:t>
      </w:r>
    </w:p>
    <w:p w14:paraId="0696D5A1">
      <w:pPr>
        <w:pStyle w:val="8"/>
        <w:numPr>
          <w:ilvl w:val="1"/>
          <w:numId w:val="3"/>
        </w:numPr>
        <w:tabs>
          <w:tab w:val="left" w:pos="818"/>
        </w:tabs>
        <w:spacing w:before="0" w:after="0" w:line="360" w:lineRule="auto"/>
        <w:ind w:left="940" w:leftChars="0" w:right="266" w:firstLine="0"/>
        <w:jc w:val="left"/>
        <w:rPr>
          <w:sz w:val="24"/>
        </w:rPr>
      </w:pPr>
    </w:p>
    <w:p w14:paraId="17B73D1F">
      <w:pPr>
        <w:pStyle w:val="8"/>
        <w:numPr>
          <w:ilvl w:val="0"/>
          <w:numId w:val="3"/>
        </w:numPr>
        <w:tabs>
          <w:tab w:val="left" w:pos="818"/>
        </w:tabs>
        <w:spacing w:before="0" w:after="0" w:line="360" w:lineRule="auto"/>
        <w:ind w:left="520" w:right="358" w:firstLine="0"/>
        <w:jc w:val="left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primer</w:t>
      </w:r>
      <w:r>
        <w:rPr>
          <w:spacing w:val="-5"/>
          <w:sz w:val="24"/>
        </w:rPr>
        <w:t xml:space="preserve"> </w:t>
      </w:r>
      <w:r>
        <w:rPr>
          <w:sz w:val="24"/>
        </w:rPr>
        <w:t>jugador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llegar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salida</w:t>
      </w:r>
      <w:r>
        <w:rPr>
          <w:spacing w:val="-6"/>
          <w:sz w:val="24"/>
        </w:rPr>
        <w:t xml:space="preserve"> </w:t>
      </w:r>
      <w:r>
        <w:rPr>
          <w:sz w:val="24"/>
        </w:rPr>
        <w:t>(representada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estrella) gana la partida. Tras ganar, puede decidir si desea jugar otra vez, conservando el idioma seleccionado previamente.</w:t>
      </w:r>
    </w:p>
    <w:p w14:paraId="3149B3DE">
      <w:pPr>
        <w:pStyle w:val="6"/>
        <w:spacing w:before="65"/>
      </w:pPr>
    </w:p>
    <w:p w14:paraId="09996854">
      <w:pPr>
        <w:spacing w:before="0"/>
        <w:ind w:left="100" w:right="0" w:firstLine="0"/>
        <w:jc w:val="left"/>
        <w:rPr>
          <w:rFonts w:ascii="Calibri" w:hAnsi="Calibri"/>
          <w:b/>
          <w:sz w:val="32"/>
        </w:rPr>
      </w:pPr>
      <w:bookmarkStart w:id="7" w:name="Parte 3: Desglose de las mecánicas y car"/>
      <w:bookmarkEnd w:id="7"/>
      <w:r>
        <w:rPr>
          <w:rFonts w:ascii="Calibri" w:hAnsi="Calibri"/>
          <w:b/>
          <w:sz w:val="32"/>
        </w:rPr>
        <w:t>Parte</w:t>
      </w:r>
      <w:r>
        <w:rPr>
          <w:rFonts w:ascii="Calibri" w:hAnsi="Calibri"/>
          <w:b/>
          <w:spacing w:val="16"/>
          <w:sz w:val="32"/>
        </w:rPr>
        <w:t xml:space="preserve"> </w:t>
      </w:r>
      <w:r>
        <w:rPr>
          <w:rFonts w:ascii="Calibri" w:hAnsi="Calibri"/>
          <w:b/>
          <w:sz w:val="32"/>
        </w:rPr>
        <w:t>3:</w:t>
      </w:r>
      <w:r>
        <w:rPr>
          <w:rFonts w:ascii="Calibri" w:hAnsi="Calibri"/>
          <w:b/>
          <w:spacing w:val="16"/>
          <w:sz w:val="32"/>
        </w:rPr>
        <w:t xml:space="preserve"> </w:t>
      </w:r>
      <w:r>
        <w:rPr>
          <w:rFonts w:ascii="Calibri" w:hAnsi="Calibri"/>
          <w:b/>
          <w:sz w:val="32"/>
        </w:rPr>
        <w:t>Desglose</w:t>
      </w:r>
      <w:r>
        <w:rPr>
          <w:rFonts w:ascii="Calibri" w:hAnsi="Calibri"/>
          <w:b/>
          <w:spacing w:val="15"/>
          <w:sz w:val="32"/>
        </w:rPr>
        <w:t xml:space="preserve"> </w:t>
      </w:r>
      <w:r>
        <w:rPr>
          <w:rFonts w:ascii="Calibri" w:hAnsi="Calibri"/>
          <w:b/>
          <w:sz w:val="32"/>
        </w:rPr>
        <w:t>de</w:t>
      </w:r>
      <w:r>
        <w:rPr>
          <w:rFonts w:ascii="Calibri" w:hAnsi="Calibri"/>
          <w:b/>
          <w:spacing w:val="17"/>
          <w:sz w:val="32"/>
        </w:rPr>
        <w:t xml:space="preserve"> </w:t>
      </w:r>
      <w:r>
        <w:rPr>
          <w:rFonts w:ascii="Calibri" w:hAnsi="Calibri"/>
          <w:b/>
          <w:sz w:val="32"/>
        </w:rPr>
        <w:t>las</w:t>
      </w:r>
      <w:r>
        <w:rPr>
          <w:rFonts w:ascii="Calibri" w:hAnsi="Calibri"/>
          <w:b/>
          <w:spacing w:val="14"/>
          <w:sz w:val="32"/>
        </w:rPr>
        <w:t xml:space="preserve"> </w:t>
      </w:r>
      <w:r>
        <w:rPr>
          <w:rFonts w:ascii="Calibri" w:hAnsi="Calibri"/>
          <w:b/>
          <w:sz w:val="32"/>
        </w:rPr>
        <w:t>mecánicas</w:t>
      </w:r>
      <w:r>
        <w:rPr>
          <w:rFonts w:ascii="Calibri" w:hAnsi="Calibri"/>
          <w:b/>
          <w:spacing w:val="17"/>
          <w:sz w:val="32"/>
        </w:rPr>
        <w:t xml:space="preserve"> </w:t>
      </w:r>
      <w:r>
        <w:rPr>
          <w:rFonts w:ascii="Calibri" w:hAnsi="Calibri"/>
          <w:b/>
          <w:sz w:val="32"/>
        </w:rPr>
        <w:t>y</w:t>
      </w:r>
      <w:r>
        <w:rPr>
          <w:rFonts w:ascii="Calibri" w:hAnsi="Calibri"/>
          <w:b/>
          <w:spacing w:val="15"/>
          <w:sz w:val="32"/>
        </w:rPr>
        <w:t xml:space="preserve"> </w:t>
      </w:r>
      <w:r>
        <w:rPr>
          <w:rFonts w:ascii="Calibri" w:hAnsi="Calibri"/>
          <w:b/>
          <w:sz w:val="32"/>
        </w:rPr>
        <w:t>características</w:t>
      </w:r>
      <w:r>
        <w:rPr>
          <w:rFonts w:ascii="Calibri" w:hAnsi="Calibri"/>
          <w:b/>
          <w:spacing w:val="17"/>
          <w:sz w:val="32"/>
        </w:rPr>
        <w:t xml:space="preserve"> </w:t>
      </w:r>
      <w:r>
        <w:rPr>
          <w:rFonts w:ascii="Calibri" w:hAnsi="Calibri"/>
          <w:b/>
          <w:sz w:val="32"/>
        </w:rPr>
        <w:t>del</w:t>
      </w:r>
      <w:r>
        <w:rPr>
          <w:rFonts w:ascii="Calibri" w:hAnsi="Calibri"/>
          <w:b/>
          <w:spacing w:val="18"/>
          <w:sz w:val="32"/>
        </w:rPr>
        <w:t xml:space="preserve"> </w:t>
      </w:r>
      <w:r>
        <w:rPr>
          <w:rFonts w:ascii="Calibri" w:hAnsi="Calibri"/>
          <w:b/>
          <w:spacing w:val="-2"/>
          <w:sz w:val="32"/>
        </w:rPr>
        <w:t>juego</w:t>
      </w:r>
    </w:p>
    <w:p w14:paraId="35108BFA">
      <w:pPr>
        <w:pStyle w:val="3"/>
        <w:spacing w:before="339"/>
      </w:pPr>
      <w:bookmarkStart w:id="8" w:name="Flujo del Juego"/>
      <w:bookmarkEnd w:id="8"/>
      <w:r>
        <w:t>Flujo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rPr>
          <w:spacing w:val="-4"/>
        </w:rPr>
        <w:t>Juego</w:t>
      </w:r>
    </w:p>
    <w:p w14:paraId="073176AD">
      <w:pPr>
        <w:pStyle w:val="6"/>
        <w:spacing w:before="55"/>
        <w:rPr>
          <w:rFonts w:ascii="Arial"/>
          <w:b/>
        </w:rPr>
      </w:pPr>
    </w:p>
    <w:p w14:paraId="323C6CCA">
      <w:pPr>
        <w:spacing w:before="1"/>
        <w:ind w:left="100" w:right="0" w:firstLine="0"/>
        <w:jc w:val="left"/>
        <w:rPr>
          <w:rFonts w:ascii="Arial" w:hAnsi="Arial"/>
          <w:b/>
          <w:sz w:val="24"/>
        </w:rPr>
      </w:pPr>
      <w:r>
        <w:rPr>
          <w:sz w:val="24"/>
        </w:rPr>
        <w:t>I.</w:t>
      </w:r>
      <w:r>
        <w:rPr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Generación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Laberinto</w:t>
      </w:r>
    </w:p>
    <w:p w14:paraId="68CF03A1">
      <w:pPr>
        <w:pStyle w:val="6"/>
        <w:spacing w:before="4"/>
        <w:rPr>
          <w:rFonts w:ascii="Arial"/>
          <w:b/>
        </w:rPr>
      </w:pPr>
    </w:p>
    <w:p w14:paraId="595115A3">
      <w:pPr>
        <w:pStyle w:val="8"/>
        <w:numPr>
          <w:ilvl w:val="0"/>
          <w:numId w:val="4"/>
        </w:numPr>
        <w:tabs>
          <w:tab w:val="left" w:pos="1538"/>
          <w:tab w:val="left" w:pos="1540"/>
        </w:tabs>
        <w:spacing w:before="0" w:after="0" w:line="324" w:lineRule="auto"/>
        <w:ind w:left="1540" w:right="268" w:hanging="360"/>
        <w:jc w:val="left"/>
        <w:rPr>
          <w:rFonts w:ascii="Consolas" w:hAnsi="Consolas"/>
          <w:sz w:val="24"/>
        </w:rPr>
      </w:pPr>
      <w:r>
        <w:rPr>
          <w:sz w:val="24"/>
        </w:rPr>
        <w:t xml:space="preserve">La clase </w:t>
      </w:r>
      <w:r>
        <w:rPr>
          <w:rFonts w:ascii="Consolas" w:hAnsi="Consolas"/>
          <w:sz w:val="24"/>
        </w:rPr>
        <w:t xml:space="preserve">MazeCreation </w:t>
      </w:r>
      <w:r>
        <w:rPr>
          <w:sz w:val="24"/>
        </w:rPr>
        <w:t>se encarga de inicializar el laberinto como un tablero de celdas cerradas ¨</w:t>
      </w:r>
      <w:r>
        <w:rPr>
          <w:rFonts w:ascii="Consolas" w:hAnsi="Consolas"/>
          <w:sz w:val="24"/>
        </w:rPr>
        <w:t>maze[i,j]=new Cell(false)</w:t>
      </w:r>
      <w:r>
        <w:rPr>
          <w:sz w:val="24"/>
        </w:rPr>
        <w:t>¨.</w:t>
      </w:r>
      <w:r>
        <w:rPr>
          <w:spacing w:val="-5"/>
          <w:sz w:val="24"/>
        </w:rPr>
        <w:t xml:space="preserve"> </w:t>
      </w:r>
      <w:r>
        <w:rPr>
          <w:sz w:val="24"/>
        </w:rPr>
        <w:t>Luego,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través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método</w:t>
      </w:r>
      <w:r>
        <w:rPr>
          <w:spacing w:val="-4"/>
          <w:sz w:val="24"/>
        </w:rPr>
        <w:t xml:space="preserve"> </w:t>
      </w:r>
      <w:r>
        <w:rPr>
          <w:sz w:val="24"/>
        </w:rPr>
        <w:t>GenerateMaze,</w:t>
      </w:r>
      <w:r>
        <w:rPr>
          <w:spacing w:val="-2"/>
          <w:sz w:val="24"/>
        </w:rPr>
        <w:t xml:space="preserve"> </w:t>
      </w:r>
      <w:r>
        <w:rPr>
          <w:sz w:val="24"/>
        </w:rPr>
        <w:t>se van abriendo las celdas adyacentes, formando pasillos. Este utiliza recursive backtracking, para cada dirección, salta dos celdas hacia esa dirección (para que se salte una pared). Si la celda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esa</w:t>
      </w:r>
      <w:r>
        <w:rPr>
          <w:spacing w:val="-3"/>
          <w:sz w:val="24"/>
        </w:rPr>
        <w:t xml:space="preserve"> </w:t>
      </w:r>
      <w:r>
        <w:rPr>
          <w:sz w:val="24"/>
        </w:rPr>
        <w:t>posición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está</w:t>
      </w:r>
      <w:r>
        <w:rPr>
          <w:spacing w:val="-3"/>
          <w:sz w:val="24"/>
        </w:rPr>
        <w:t xml:space="preserve"> </w:t>
      </w:r>
      <w:r>
        <w:rPr>
          <w:sz w:val="24"/>
        </w:rPr>
        <w:t>abierta,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abre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pared</w:t>
      </w:r>
      <w:r>
        <w:rPr>
          <w:spacing w:val="-3"/>
          <w:sz w:val="24"/>
        </w:rPr>
        <w:t xml:space="preserve"> </w:t>
      </w:r>
      <w:r>
        <w:rPr>
          <w:sz w:val="24"/>
        </w:rPr>
        <w:t>entre</w:t>
      </w:r>
      <w:r>
        <w:rPr>
          <w:spacing w:val="-6"/>
          <w:sz w:val="24"/>
        </w:rPr>
        <w:t xml:space="preserve"> </w:t>
      </w:r>
      <w:r>
        <w:rPr>
          <w:sz w:val="24"/>
        </w:rPr>
        <w:t>la celda actual y la celda destino (</w:t>
      </w:r>
      <w:r>
        <w:rPr>
          <w:rFonts w:ascii="Consolas" w:hAnsi="Consolas"/>
          <w:sz w:val="24"/>
        </w:rPr>
        <w:t>maze[x + dx, y +</w:t>
      </w:r>
    </w:p>
    <w:p w14:paraId="0B8DE679">
      <w:pPr>
        <w:pStyle w:val="8"/>
        <w:spacing w:after="0" w:line="324" w:lineRule="auto"/>
        <w:jc w:val="left"/>
        <w:rPr>
          <w:rFonts w:ascii="Consolas" w:hAnsi="Consolas"/>
          <w:sz w:val="24"/>
        </w:rPr>
        <w:sectPr>
          <w:pgSz w:w="11910" w:h="16840"/>
          <w:pgMar w:top="1340" w:right="1700" w:bottom="280" w:left="1700" w:header="720" w:footer="720" w:gutter="0"/>
          <w:cols w:space="720" w:num="1"/>
        </w:sectPr>
      </w:pPr>
    </w:p>
    <w:p w14:paraId="746154C7">
      <w:pPr>
        <w:pStyle w:val="6"/>
        <w:spacing w:before="83"/>
        <w:ind w:left="1540"/>
        <w:rPr>
          <w:rFonts w:ascii="Consolas"/>
        </w:rPr>
      </w:pPr>
      <w:r>
        <w:rPr>
          <w:rFonts w:ascii="Consolas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t>dy].isOpen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true</w:t>
      </w:r>
      <w:r>
        <w:t>)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luego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llama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Consolas"/>
          <w:spacing w:val="-2"/>
        </w:rPr>
        <w:t>GenerateMaze</w:t>
      </w:r>
    </w:p>
    <w:p w14:paraId="448F1F91">
      <w:pPr>
        <w:pStyle w:val="6"/>
        <w:spacing w:before="96"/>
        <w:ind w:left="1540"/>
      </w:pPr>
      <w:r>
        <w:t>recursivamente</w:t>
      </w:r>
      <w:r>
        <w:rPr>
          <w:spacing w:val="-6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seguir</w:t>
      </w:r>
      <w:r>
        <w:rPr>
          <w:spacing w:val="-4"/>
        </w:rPr>
        <w:t xml:space="preserve"> </w:t>
      </w:r>
      <w:r>
        <w:t>explorando</w:t>
      </w:r>
      <w:r>
        <w:rPr>
          <w:spacing w:val="-4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esa</w:t>
      </w:r>
      <w:r>
        <w:rPr>
          <w:spacing w:val="-3"/>
        </w:rPr>
        <w:t xml:space="preserve"> </w:t>
      </w:r>
      <w:r>
        <w:rPr>
          <w:spacing w:val="-2"/>
        </w:rPr>
        <w:t>celda.</w:t>
      </w:r>
    </w:p>
    <w:p w14:paraId="58EF981B">
      <w:pPr>
        <w:pStyle w:val="8"/>
        <w:numPr>
          <w:ilvl w:val="0"/>
          <w:numId w:val="4"/>
        </w:numPr>
        <w:tabs>
          <w:tab w:val="left" w:pos="1538"/>
          <w:tab w:val="left" w:pos="1540"/>
        </w:tabs>
        <w:spacing w:before="96" w:after="0" w:line="324" w:lineRule="auto"/>
        <w:ind w:left="1540" w:right="265" w:hanging="360"/>
        <w:jc w:val="left"/>
        <w:rPr>
          <w:sz w:val="24"/>
        </w:rPr>
      </w:pPr>
      <w:r>
        <w:rPr>
          <w:sz w:val="24"/>
        </w:rPr>
        <w:t>Cuando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algoritmo</w:t>
      </w:r>
      <w:r>
        <w:rPr>
          <w:spacing w:val="-4"/>
          <w:sz w:val="24"/>
        </w:rPr>
        <w:t xml:space="preserve"> </w:t>
      </w:r>
      <w:r>
        <w:rPr>
          <w:sz w:val="24"/>
        </w:rPr>
        <w:t>llega a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celda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tiene</w:t>
      </w:r>
      <w:r>
        <w:rPr>
          <w:spacing w:val="-4"/>
          <w:sz w:val="24"/>
        </w:rPr>
        <w:t xml:space="preserve"> </w:t>
      </w:r>
      <w:r>
        <w:rPr>
          <w:sz w:val="24"/>
        </w:rPr>
        <w:t>direcciones válidas o accesibles, vuelve a la celda anterior y prueba con otra dirección.</w:t>
      </w:r>
    </w:p>
    <w:p w14:paraId="0369C591">
      <w:pPr>
        <w:pStyle w:val="8"/>
        <w:numPr>
          <w:ilvl w:val="0"/>
          <w:numId w:val="4"/>
        </w:numPr>
        <w:tabs>
          <w:tab w:val="left" w:pos="1538"/>
          <w:tab w:val="left" w:pos="1540"/>
        </w:tabs>
        <w:spacing w:before="1" w:after="0" w:line="324" w:lineRule="auto"/>
        <w:ind w:left="1540" w:right="200" w:hanging="360"/>
        <w:jc w:val="left"/>
        <w:rPr>
          <w:rFonts w:ascii="Consolas" w:hAnsi="Consolas"/>
          <w:sz w:val="24"/>
        </w:rPr>
      </w:pPr>
      <w:r>
        <w:rPr>
          <w:sz w:val="24"/>
        </w:rPr>
        <w:t>El laberinto se termina de generar cuando no hay más celdas adyacentes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puedan</w:t>
      </w:r>
      <w:r>
        <w:rPr>
          <w:spacing w:val="-4"/>
          <w:sz w:val="24"/>
        </w:rPr>
        <w:t xml:space="preserve"> </w:t>
      </w:r>
      <w:r>
        <w:rPr>
          <w:sz w:val="24"/>
        </w:rPr>
        <w:t>explorar,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sea,</w:t>
      </w:r>
      <w:r>
        <w:rPr>
          <w:spacing w:val="-5"/>
          <w:sz w:val="24"/>
        </w:rPr>
        <w:t xml:space="preserve"> </w:t>
      </w:r>
      <w:r>
        <w:rPr>
          <w:sz w:val="24"/>
        </w:rPr>
        <w:t>cuando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hay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más celdas vecinas que estén dentro de los límites del laberinto y aún no se hayan abierto </w:t>
      </w:r>
      <w:r>
        <w:rPr>
          <w:rFonts w:ascii="Consolas" w:hAnsi="Consolas"/>
          <w:sz w:val="24"/>
        </w:rPr>
        <w:t>(!maze[nx, ny].isOpen)</w:t>
      </w:r>
    </w:p>
    <w:p w14:paraId="194512B0">
      <w:pPr>
        <w:pStyle w:val="8"/>
        <w:numPr>
          <w:ilvl w:val="0"/>
          <w:numId w:val="4"/>
        </w:numPr>
        <w:tabs>
          <w:tab w:val="left" w:pos="1538"/>
          <w:tab w:val="left" w:pos="1540"/>
        </w:tabs>
        <w:spacing w:before="1" w:after="0" w:line="324" w:lineRule="auto"/>
        <w:ind w:left="1540" w:right="360" w:hanging="360"/>
        <w:jc w:val="left"/>
        <w:rPr>
          <w:sz w:val="24"/>
        </w:rPr>
      </w:pPr>
      <w:r>
        <w:rPr>
          <w:sz w:val="24"/>
        </w:rPr>
        <w:t>Después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completar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generación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laberinto,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asegura que todas las celdas sean alcanzables utilizando el método </w:t>
      </w:r>
      <w:r>
        <w:rPr>
          <w:rFonts w:ascii="Consolas" w:hAnsi="Consolas"/>
          <w:sz w:val="24"/>
        </w:rPr>
        <w:t>IsMazeReachable</w:t>
      </w:r>
      <w:r>
        <w:rPr>
          <w:sz w:val="24"/>
        </w:rPr>
        <w:t>, que verifica si todos los espacios en el laberinto son accesibles desde la esquina superior izquierda (0,0), utilizando un algoritmo de propagación de distancias (Algoritmo de Lee).</w:t>
      </w:r>
    </w:p>
    <w:p w14:paraId="4052343C">
      <w:pPr>
        <w:pStyle w:val="6"/>
        <w:spacing w:before="2"/>
      </w:pPr>
    </w:p>
    <w:p w14:paraId="2151F814">
      <w:pPr>
        <w:pStyle w:val="8"/>
        <w:numPr>
          <w:ilvl w:val="1"/>
          <w:numId w:val="4"/>
        </w:numPr>
        <w:tabs>
          <w:tab w:val="left" w:pos="2258"/>
          <w:tab w:val="left" w:pos="2260"/>
        </w:tabs>
        <w:spacing w:before="0" w:after="0" w:line="324" w:lineRule="auto"/>
        <w:ind w:left="2260" w:right="267" w:hanging="360"/>
        <w:jc w:val="left"/>
        <w:rPr>
          <w:sz w:val="24"/>
        </w:rPr>
      </w:pP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celda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pared,</w:t>
      </w:r>
      <w:r>
        <w:rPr>
          <w:spacing w:val="-5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valor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establece</w:t>
      </w:r>
      <w:r>
        <w:rPr>
          <w:spacing w:val="-4"/>
          <w:sz w:val="24"/>
        </w:rPr>
        <w:t xml:space="preserve"> </w:t>
      </w:r>
      <w:r>
        <w:rPr>
          <w:sz w:val="24"/>
        </w:rPr>
        <w:t>como</w:t>
      </w:r>
      <w:r>
        <w:rPr>
          <w:spacing w:val="-4"/>
          <w:sz w:val="24"/>
        </w:rPr>
        <w:t xml:space="preserve"> </w:t>
      </w:r>
      <w:r>
        <w:rPr>
          <w:sz w:val="24"/>
        </w:rPr>
        <w:t>- 10; si está abierta pero aún no se ha visitado, se establece como -1.</w:t>
      </w:r>
    </w:p>
    <w:p w14:paraId="409EC0A8">
      <w:pPr>
        <w:pStyle w:val="8"/>
        <w:numPr>
          <w:ilvl w:val="1"/>
          <w:numId w:val="4"/>
        </w:numPr>
        <w:tabs>
          <w:tab w:val="left" w:pos="2258"/>
          <w:tab w:val="left" w:pos="2260"/>
        </w:tabs>
        <w:spacing w:before="1" w:after="0" w:line="324" w:lineRule="auto"/>
        <w:ind w:left="2260" w:right="120" w:hanging="360"/>
        <w:jc w:val="left"/>
        <w:rPr>
          <w:sz w:val="24"/>
        </w:rPr>
      </w:pPr>
      <w:r>
        <w:rPr>
          <w:sz w:val="24"/>
        </w:rPr>
        <w:t>Después de completar la propagación de distancias, el método recorre toda la matriz distances y verifica si alguna</w:t>
      </w:r>
      <w:r>
        <w:rPr>
          <w:spacing w:val="-4"/>
          <w:sz w:val="24"/>
        </w:rPr>
        <w:t xml:space="preserve"> </w:t>
      </w:r>
      <w:r>
        <w:rPr>
          <w:sz w:val="24"/>
        </w:rPr>
        <w:t>celda</w:t>
      </w:r>
      <w:r>
        <w:rPr>
          <w:spacing w:val="-4"/>
          <w:sz w:val="24"/>
        </w:rPr>
        <w:t xml:space="preserve"> </w:t>
      </w:r>
      <w:r>
        <w:rPr>
          <w:sz w:val="24"/>
        </w:rPr>
        <w:t>tiene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valor</w:t>
      </w:r>
      <w:r>
        <w:rPr>
          <w:spacing w:val="-1"/>
          <w:sz w:val="24"/>
        </w:rPr>
        <w:t xml:space="preserve"> </w:t>
      </w:r>
      <w:r>
        <w:rPr>
          <w:sz w:val="24"/>
        </w:rPr>
        <w:t>-1</w:t>
      </w:r>
      <w:r>
        <w:rPr>
          <w:spacing w:val="-4"/>
          <w:sz w:val="24"/>
        </w:rPr>
        <w:t xml:space="preserve"> </w:t>
      </w:r>
      <w:r>
        <w:rPr>
          <w:sz w:val="24"/>
        </w:rPr>
        <w:t>(lo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indica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esa</w:t>
      </w:r>
      <w:r>
        <w:rPr>
          <w:spacing w:val="-4"/>
          <w:sz w:val="24"/>
        </w:rPr>
        <w:t xml:space="preserve"> </w:t>
      </w:r>
      <w:r>
        <w:rPr>
          <w:sz w:val="24"/>
        </w:rPr>
        <w:t>celda es inalcanzable.</w:t>
      </w:r>
    </w:p>
    <w:p w14:paraId="7F352C2D">
      <w:pPr>
        <w:pStyle w:val="8"/>
        <w:numPr>
          <w:ilvl w:val="1"/>
          <w:numId w:val="4"/>
        </w:numPr>
        <w:tabs>
          <w:tab w:val="left" w:pos="2260"/>
        </w:tabs>
        <w:spacing w:before="0" w:after="0" w:line="324" w:lineRule="auto"/>
        <w:ind w:left="2260" w:right="146" w:hanging="360"/>
        <w:jc w:val="left"/>
        <w:rPr>
          <w:sz w:val="24"/>
        </w:rPr>
      </w:pPr>
      <w:r>
        <w:rPr>
          <w:sz w:val="24"/>
        </w:rPr>
        <w:t>Si IsMazeReachable() devuelve false (es decir, el laberinto</w:t>
      </w:r>
      <w:r>
        <w:rPr>
          <w:spacing w:val="-6"/>
          <w:sz w:val="24"/>
        </w:rPr>
        <w:t xml:space="preserve"> </w:t>
      </w:r>
      <w:r>
        <w:rPr>
          <w:sz w:val="24"/>
        </w:rPr>
        <w:t>tiene</w:t>
      </w:r>
      <w:r>
        <w:rPr>
          <w:spacing w:val="-6"/>
          <w:sz w:val="24"/>
        </w:rPr>
        <w:t xml:space="preserve"> </w:t>
      </w:r>
      <w:r>
        <w:rPr>
          <w:sz w:val="24"/>
        </w:rPr>
        <w:t>celdas</w:t>
      </w:r>
      <w:r>
        <w:rPr>
          <w:spacing w:val="-7"/>
          <w:sz w:val="24"/>
        </w:rPr>
        <w:t xml:space="preserve"> </w:t>
      </w:r>
      <w:r>
        <w:rPr>
          <w:sz w:val="24"/>
        </w:rPr>
        <w:t>inalcanzables),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repite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proceso de generación del laberinto, regenerando las celdas y verificando de nuevo.</w:t>
      </w:r>
    </w:p>
    <w:p w14:paraId="109A95E2">
      <w:pPr>
        <w:pStyle w:val="6"/>
        <w:spacing w:before="5"/>
      </w:pPr>
    </w:p>
    <w:p w14:paraId="147E7C76">
      <w:pPr>
        <w:pStyle w:val="8"/>
        <w:numPr>
          <w:ilvl w:val="0"/>
          <w:numId w:val="4"/>
        </w:numPr>
        <w:tabs>
          <w:tab w:val="left" w:pos="1538"/>
          <w:tab w:val="left" w:pos="1540"/>
        </w:tabs>
        <w:spacing w:before="0" w:after="0" w:line="324" w:lineRule="auto"/>
        <w:ind w:left="1540" w:right="133" w:hanging="360"/>
        <w:jc w:val="left"/>
        <w:rPr>
          <w:sz w:val="24"/>
        </w:rPr>
      </w:pPr>
      <w:r>
        <w:rPr>
          <w:sz w:val="24"/>
        </w:rPr>
        <w:t xml:space="preserve">Este ciclo continuará generando el laberinto hasta que </w:t>
      </w:r>
      <w:r>
        <w:rPr>
          <w:rFonts w:ascii="Consolas" w:hAnsi="Consolas"/>
          <w:sz w:val="24"/>
        </w:rPr>
        <w:t>IsMazeReachable()</w:t>
      </w:r>
      <w:r>
        <w:rPr>
          <w:rFonts w:ascii="Consolas" w:hAnsi="Consolas"/>
          <w:spacing w:val="-7"/>
          <w:sz w:val="24"/>
        </w:rPr>
        <w:t xml:space="preserve"> </w:t>
      </w:r>
      <w:r>
        <w:rPr>
          <w:sz w:val="24"/>
        </w:rPr>
        <w:t>retorne</w:t>
      </w:r>
      <w:r>
        <w:rPr>
          <w:spacing w:val="-5"/>
          <w:sz w:val="24"/>
        </w:rPr>
        <w:t xml:space="preserve"> </w:t>
      </w:r>
      <w:r>
        <w:rPr>
          <w:sz w:val="24"/>
        </w:rPr>
        <w:t>true,</w:t>
      </w:r>
      <w:r>
        <w:rPr>
          <w:spacing w:val="-6"/>
          <w:sz w:val="24"/>
        </w:rPr>
        <w:t xml:space="preserve"> </w:t>
      </w:r>
      <w:r>
        <w:rPr>
          <w:sz w:val="24"/>
        </w:rPr>
        <w:t>lo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significa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todas</w:t>
      </w:r>
      <w:r>
        <w:rPr>
          <w:spacing w:val="-6"/>
          <w:sz w:val="24"/>
        </w:rPr>
        <w:t xml:space="preserve"> </w:t>
      </w:r>
      <w:r>
        <w:rPr>
          <w:sz w:val="24"/>
        </w:rPr>
        <w:t>las celdas del tablero son alcanzables</w:t>
      </w:r>
    </w:p>
    <w:p w14:paraId="66DCED9A">
      <w:pPr>
        <w:pStyle w:val="8"/>
        <w:numPr>
          <w:ilvl w:val="0"/>
          <w:numId w:val="4"/>
        </w:numPr>
        <w:tabs>
          <w:tab w:val="left" w:pos="1538"/>
          <w:tab w:val="left" w:pos="1540"/>
        </w:tabs>
        <w:spacing w:before="0" w:after="0" w:line="324" w:lineRule="auto"/>
        <w:ind w:left="1540" w:right="331" w:hanging="360"/>
        <w:jc w:val="left"/>
        <w:rPr>
          <w:sz w:val="24"/>
        </w:rPr>
      </w:pP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método</w:t>
      </w:r>
      <w:r>
        <w:rPr>
          <w:spacing w:val="-6"/>
          <w:sz w:val="24"/>
        </w:rPr>
        <w:t xml:space="preserve"> </w:t>
      </w:r>
      <w:r>
        <w:rPr>
          <w:rFonts w:ascii="Consolas" w:hAnsi="Consolas"/>
          <w:sz w:val="24"/>
        </w:rPr>
        <w:t>Shuffle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aleatoriza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-6"/>
          <w:sz w:val="24"/>
        </w:rPr>
        <w:t xml:space="preserve"> </w:t>
      </w:r>
      <w:r>
        <w:rPr>
          <w:sz w:val="24"/>
        </w:rPr>
        <w:t>posibles</w:t>
      </w:r>
      <w:r>
        <w:rPr>
          <w:spacing w:val="-5"/>
          <w:sz w:val="24"/>
        </w:rPr>
        <w:t xml:space="preserve"> </w:t>
      </w:r>
      <w:r>
        <w:rPr>
          <w:sz w:val="24"/>
        </w:rPr>
        <w:t>direcciones,</w:t>
      </w:r>
      <w:r>
        <w:rPr>
          <w:spacing w:val="-6"/>
          <w:sz w:val="24"/>
        </w:rPr>
        <w:t xml:space="preserve"> </w:t>
      </w:r>
      <w:r>
        <w:rPr>
          <w:sz w:val="24"/>
        </w:rPr>
        <w:t>lo</w:t>
      </w:r>
      <w:r>
        <w:rPr>
          <w:spacing w:val="-4"/>
          <w:sz w:val="24"/>
        </w:rPr>
        <w:t xml:space="preserve"> </w:t>
      </w:r>
      <w:r>
        <w:rPr>
          <w:sz w:val="24"/>
        </w:rPr>
        <w:t>que garantiza que resulte en un laberinto único cada vez.</w:t>
      </w:r>
    </w:p>
    <w:p w14:paraId="4564235B">
      <w:pPr>
        <w:pStyle w:val="8"/>
        <w:numPr>
          <w:ilvl w:val="0"/>
          <w:numId w:val="4"/>
        </w:numPr>
        <w:tabs>
          <w:tab w:val="left" w:pos="1538"/>
          <w:tab w:val="left" w:pos="1540"/>
        </w:tabs>
        <w:spacing w:before="0" w:after="0" w:line="324" w:lineRule="auto"/>
        <w:ind w:left="1540" w:right="720" w:hanging="360"/>
        <w:jc w:val="left"/>
        <w:rPr>
          <w:sz w:val="24"/>
        </w:rPr>
      </w:pPr>
      <w:r>
        <w:rPr>
          <w:sz w:val="24"/>
        </w:rPr>
        <w:t>Finalmente,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colocan</w:t>
      </w:r>
      <w:r>
        <w:rPr>
          <w:spacing w:val="-5"/>
          <w:sz w:val="24"/>
        </w:rPr>
        <w:t xml:space="preserve"> </w:t>
      </w:r>
      <w:r>
        <w:rPr>
          <w:sz w:val="24"/>
        </w:rPr>
        <w:t>trampas,</w:t>
      </w:r>
      <w:r>
        <w:rPr>
          <w:spacing w:val="-8"/>
          <w:sz w:val="24"/>
        </w:rPr>
        <w:t xml:space="preserve"> </w:t>
      </w:r>
      <w:r>
        <w:rPr>
          <w:sz w:val="24"/>
        </w:rPr>
        <w:t>casillas</w:t>
      </w:r>
      <w:r>
        <w:rPr>
          <w:spacing w:val="-4"/>
          <w:sz w:val="24"/>
        </w:rPr>
        <w:t xml:space="preserve"> </w:t>
      </w:r>
      <w:r>
        <w:rPr>
          <w:sz w:val="24"/>
        </w:rPr>
        <w:t>beneficiosas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un portal de teletransportación aleatorio.</w:t>
      </w:r>
    </w:p>
    <w:p w14:paraId="529B3CC0">
      <w:pPr>
        <w:pStyle w:val="6"/>
        <w:rPr>
          <w:sz w:val="20"/>
        </w:rPr>
      </w:pPr>
    </w:p>
    <w:p w14:paraId="04B18F13">
      <w:pPr>
        <w:pStyle w:val="6"/>
        <w:spacing w:before="3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1823720</wp:posOffset>
                </wp:positionH>
                <wp:positionV relativeFrom="paragraph">
                  <wp:posOffset>182245</wp:posOffset>
                </wp:positionV>
                <wp:extent cx="4598035" cy="28575"/>
                <wp:effectExtent l="0" t="0" r="0" b="0"/>
                <wp:wrapTopAndBottom/>
                <wp:docPr id="21" name="Graphi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0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8035" h="28575">
                              <a:moveTo>
                                <a:pt x="45932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4593272" y="0"/>
                              </a:lnTo>
                              <a:lnTo>
                                <a:pt x="45980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4598035" y="23812"/>
                              </a:lnTo>
                              <a:lnTo>
                                <a:pt x="4597806" y="25285"/>
                              </a:lnTo>
                              <a:lnTo>
                                <a:pt x="4597120" y="26606"/>
                              </a:lnTo>
                              <a:lnTo>
                                <a:pt x="4596066" y="27660"/>
                              </a:lnTo>
                              <a:lnTo>
                                <a:pt x="4594745" y="28346"/>
                              </a:lnTo>
                              <a:lnTo>
                                <a:pt x="4593272" y="28575"/>
                              </a:lnTo>
                              <a:close/>
                            </a:path>
                            <a:path w="45980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4598035" h="28575">
                              <a:moveTo>
                                <a:pt x="45885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4588510" y="4762"/>
                              </a:lnTo>
                              <a:lnTo>
                                <a:pt x="4588510" y="9525"/>
                              </a:lnTo>
                              <a:close/>
                            </a:path>
                            <a:path w="4598035" h="28575">
                              <a:moveTo>
                                <a:pt x="4588510" y="23812"/>
                              </a:moveTo>
                              <a:lnTo>
                                <a:pt x="4588510" y="4762"/>
                              </a:lnTo>
                              <a:lnTo>
                                <a:pt x="4593272" y="9525"/>
                              </a:lnTo>
                              <a:lnTo>
                                <a:pt x="4598035" y="9525"/>
                              </a:lnTo>
                              <a:lnTo>
                                <a:pt x="4598035" y="19050"/>
                              </a:lnTo>
                              <a:lnTo>
                                <a:pt x="4593272" y="19050"/>
                              </a:lnTo>
                              <a:lnTo>
                                <a:pt x="4588510" y="23812"/>
                              </a:lnTo>
                              <a:close/>
                            </a:path>
                            <a:path w="4598035" h="28575">
                              <a:moveTo>
                                <a:pt x="4598035" y="9525"/>
                              </a:moveTo>
                              <a:lnTo>
                                <a:pt x="4593272" y="9525"/>
                              </a:lnTo>
                              <a:lnTo>
                                <a:pt x="4588510" y="4762"/>
                              </a:lnTo>
                              <a:lnTo>
                                <a:pt x="4598035" y="4762"/>
                              </a:lnTo>
                              <a:lnTo>
                                <a:pt x="4598035" y="9525"/>
                              </a:lnTo>
                              <a:close/>
                            </a:path>
                            <a:path w="45980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4598035" h="28575">
                              <a:moveTo>
                                <a:pt x="45885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4588510" y="19050"/>
                              </a:lnTo>
                              <a:lnTo>
                                <a:pt x="4588510" y="23812"/>
                              </a:lnTo>
                              <a:close/>
                            </a:path>
                            <a:path w="4598035" h="28575">
                              <a:moveTo>
                                <a:pt x="4598035" y="23812"/>
                              </a:moveTo>
                              <a:lnTo>
                                <a:pt x="4588510" y="23812"/>
                              </a:lnTo>
                              <a:lnTo>
                                <a:pt x="4593272" y="19050"/>
                              </a:lnTo>
                              <a:lnTo>
                                <a:pt x="4598035" y="19050"/>
                              </a:lnTo>
                              <a:lnTo>
                                <a:pt x="45980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" o:spid="_x0000_s1026" o:spt="100" style="position:absolute;left:0pt;margin-left:143.6pt;margin-top:14.35pt;height:2.25pt;width:362.05pt;mso-position-horizontal-relative:page;mso-wrap-distance-bottom:0pt;mso-wrap-distance-top:0pt;z-index:-251649024;mso-width-relative:page;mso-height-relative:page;" fillcolor="#D0D0D0" filled="t" stroked="f" coordsize="4598035,28575" o:gfxdata="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" path="m4593272,28575l4762,28575,3289,28346,1968,27660,914,26606,228,25285,0,23812,0,4762,4762,0,4593272,0,4598035,4762,9525,4762,4762,9525,9525,9525,9525,19050,4762,19050,9525,23812,4598035,23812,4597806,25285,4597120,26606,4596066,27660,4594745,28346,4593272,28575xem9525,9525l4762,9525,9525,4762,9525,9525xem4588510,9525l9525,9525,9525,4762,4588510,4762,4588510,9525xem4588510,23812l4588510,4762,4593272,9525,4598035,9525,4598035,19050,4593272,19050,4588510,23812xem4598035,9525l4593272,9525,4588510,4762,4598035,4762,4598035,9525xem9525,23812l4762,19050,9525,19050,9525,23812xem4588510,23812l9525,23812,9525,19050,4588510,19050,4588510,23812xem4598035,23812l4588510,23812,4593272,19050,4598035,19050,45980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2D6CDAC">
      <w:pPr>
        <w:pStyle w:val="6"/>
        <w:spacing w:after="0"/>
        <w:rPr>
          <w:sz w:val="20"/>
        </w:rPr>
        <w:sectPr>
          <w:pgSz w:w="11910" w:h="16840"/>
          <w:pgMar w:top="1340" w:right="1700" w:bottom="280" w:left="1700" w:header="720" w:footer="720" w:gutter="0"/>
          <w:cols w:space="720" w:num="1"/>
        </w:sectPr>
      </w:pPr>
    </w:p>
    <w:p w14:paraId="1A6BDF84">
      <w:pPr>
        <w:pStyle w:val="3"/>
        <w:spacing w:before="81"/>
        <w:ind w:left="820"/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Instalación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Trampas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Casillas</w:t>
      </w:r>
      <w:r>
        <w:rPr>
          <w:spacing w:val="-3"/>
        </w:rPr>
        <w:t xml:space="preserve"> </w:t>
      </w:r>
      <w:r>
        <w:rPr>
          <w:spacing w:val="-2"/>
        </w:rPr>
        <w:t>Especiales:</w:t>
      </w:r>
    </w:p>
    <w:p w14:paraId="1BA0FFF0">
      <w:pPr>
        <w:pStyle w:val="6"/>
        <w:spacing w:before="100"/>
        <w:rPr>
          <w:rFonts w:ascii="Arial"/>
          <w:b/>
        </w:rPr>
      </w:pPr>
    </w:p>
    <w:p w14:paraId="00B33518">
      <w:pPr>
        <w:pStyle w:val="8"/>
        <w:numPr>
          <w:ilvl w:val="0"/>
          <w:numId w:val="5"/>
        </w:numPr>
        <w:tabs>
          <w:tab w:val="left" w:pos="1538"/>
          <w:tab w:val="left" w:pos="1540"/>
        </w:tabs>
        <w:spacing w:before="1" w:after="0" w:line="324" w:lineRule="auto"/>
        <w:ind w:left="1540" w:right="227" w:hanging="360"/>
        <w:jc w:val="left"/>
        <w:rPr>
          <w:sz w:val="24"/>
        </w:rPr>
      </w:pPr>
      <w:r>
        <w:rPr>
          <w:sz w:val="24"/>
        </w:rPr>
        <w:t>Las trampas se colocan en celdas abiertas aleatorias, con efectos</w:t>
      </w:r>
      <w:r>
        <w:rPr>
          <w:spacing w:val="-6"/>
          <w:sz w:val="24"/>
        </w:rPr>
        <w:t xml:space="preserve"> </w:t>
      </w:r>
      <w:r>
        <w:rPr>
          <w:sz w:val="24"/>
        </w:rPr>
        <w:t>específicos,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verán</w:t>
      </w:r>
      <w:r>
        <w:rPr>
          <w:spacing w:val="-3"/>
          <w:sz w:val="24"/>
        </w:rPr>
        <w:t xml:space="preserve"> </w:t>
      </w:r>
      <w:r>
        <w:rPr>
          <w:sz w:val="24"/>
        </w:rPr>
        <w:t>más</w:t>
      </w:r>
      <w:r>
        <w:rPr>
          <w:spacing w:val="-6"/>
          <w:sz w:val="24"/>
        </w:rPr>
        <w:t xml:space="preserve"> </w:t>
      </w:r>
      <w:r>
        <w:rPr>
          <w:sz w:val="24"/>
        </w:rPr>
        <w:t>adelante.</w:t>
      </w:r>
      <w:r>
        <w:rPr>
          <w:spacing w:val="-3"/>
          <w:sz w:val="24"/>
        </w:rPr>
        <w:t xml:space="preserve"> </w:t>
      </w:r>
      <w:r>
        <w:rPr>
          <w:sz w:val="24"/>
        </w:rPr>
        <w:t>Estas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trampas se colocan mediante el método </w:t>
      </w:r>
      <w:r>
        <w:rPr>
          <w:rFonts w:ascii="Consolas" w:hAnsi="Consolas"/>
          <w:sz w:val="24"/>
        </w:rPr>
        <w:t>GeneratesTraps</w:t>
      </w:r>
      <w:r>
        <w:rPr>
          <w:sz w:val="24"/>
        </w:rPr>
        <w:t>.</w:t>
      </w:r>
    </w:p>
    <w:p w14:paraId="10391F08">
      <w:pPr>
        <w:pStyle w:val="8"/>
        <w:numPr>
          <w:ilvl w:val="0"/>
          <w:numId w:val="5"/>
        </w:numPr>
        <w:tabs>
          <w:tab w:val="left" w:pos="1538"/>
          <w:tab w:val="left" w:pos="1540"/>
        </w:tabs>
        <w:spacing w:before="0" w:after="0" w:line="324" w:lineRule="auto"/>
        <w:ind w:left="1540" w:right="253" w:hanging="360"/>
        <w:jc w:val="left"/>
        <w:rPr>
          <w:sz w:val="24"/>
        </w:rPr>
      </w:pPr>
      <w:r>
        <w:rPr>
          <w:sz w:val="24"/>
        </w:rPr>
        <w:t>Además,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colocan</w:t>
      </w:r>
      <w:r>
        <w:rPr>
          <w:spacing w:val="-5"/>
          <w:sz w:val="24"/>
        </w:rPr>
        <w:t xml:space="preserve"> </w:t>
      </w:r>
      <w:r>
        <w:rPr>
          <w:sz w:val="24"/>
        </w:rPr>
        <w:t>casillas</w:t>
      </w:r>
      <w:r>
        <w:rPr>
          <w:spacing w:val="-4"/>
          <w:sz w:val="24"/>
        </w:rPr>
        <w:t xml:space="preserve"> </w:t>
      </w:r>
      <w:r>
        <w:rPr>
          <w:sz w:val="24"/>
        </w:rPr>
        <w:t>beneficiosas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ofrecen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ventajas a los jugadores, lo cual se maneja a través del método </w:t>
      </w:r>
      <w:r>
        <w:rPr>
          <w:rFonts w:ascii="Consolas" w:hAnsi="Consolas"/>
          <w:spacing w:val="-2"/>
          <w:sz w:val="24"/>
        </w:rPr>
        <w:t>BenefitialTilesGeneration</w:t>
      </w:r>
      <w:r>
        <w:rPr>
          <w:spacing w:val="-2"/>
          <w:sz w:val="24"/>
        </w:rPr>
        <w:t>.</w:t>
      </w:r>
    </w:p>
    <w:p w14:paraId="4D488D33">
      <w:pPr>
        <w:pStyle w:val="6"/>
        <w:rPr>
          <w:sz w:val="20"/>
        </w:rPr>
      </w:pPr>
    </w:p>
    <w:p w14:paraId="7316347D">
      <w:pPr>
        <w:pStyle w:val="6"/>
        <w:spacing w:before="3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182245</wp:posOffset>
                </wp:positionV>
                <wp:extent cx="5283835" cy="28575"/>
                <wp:effectExtent l="0" t="0" r="0" b="0"/>
                <wp:wrapTopAndBottom/>
                <wp:docPr id="23" name="Graphic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3" o:spid="_x0000_s1026" o:spt="100" style="position:absolute;left:0pt;margin-left:89.6pt;margin-top:14.35pt;height:2.25pt;width:416.05pt;mso-position-horizontal-relative:page;mso-wrap-distance-bottom:0pt;mso-wrap-distance-top:0pt;z-index:-251648000;mso-width-relative:page;mso-height-relative:page;" fillcolor="#D0D0D0" filled="t" stroked="f" coordsize="5283835,28575" o:gfxdata="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F03E5DB">
      <w:pPr>
        <w:pStyle w:val="6"/>
        <w:spacing w:before="93"/>
      </w:pPr>
    </w:p>
    <w:p w14:paraId="6B41DF43">
      <w:pPr>
        <w:pStyle w:val="3"/>
        <w:ind w:left="820"/>
      </w:pPr>
      <w:r>
        <w:t>Movimiento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Jugadores:</w:t>
      </w:r>
    </w:p>
    <w:p w14:paraId="607FECC1">
      <w:pPr>
        <w:pStyle w:val="6"/>
        <w:spacing w:before="100"/>
        <w:rPr>
          <w:rFonts w:ascii="Arial"/>
          <w:b/>
        </w:rPr>
      </w:pPr>
    </w:p>
    <w:p w14:paraId="68E32B46">
      <w:pPr>
        <w:pStyle w:val="8"/>
        <w:numPr>
          <w:ilvl w:val="0"/>
          <w:numId w:val="6"/>
        </w:numPr>
        <w:tabs>
          <w:tab w:val="left" w:pos="1538"/>
          <w:tab w:val="left" w:pos="1540"/>
        </w:tabs>
        <w:spacing w:before="1" w:after="0" w:line="324" w:lineRule="auto"/>
        <w:ind w:left="1540" w:right="294" w:hanging="360"/>
        <w:jc w:val="left"/>
        <w:rPr>
          <w:sz w:val="24"/>
        </w:rPr>
      </w:pPr>
      <w:r>
        <w:rPr>
          <w:sz w:val="24"/>
        </w:rPr>
        <w:t xml:space="preserve">El movimiento de los jugadores se maneja en la clase </w:t>
      </w:r>
      <w:r>
        <w:rPr>
          <w:rFonts w:ascii="Consolas" w:hAnsi="Consolas"/>
          <w:sz w:val="24"/>
        </w:rPr>
        <w:t>GameManager</w:t>
      </w:r>
      <w:r>
        <w:rPr>
          <w:sz w:val="24"/>
        </w:rPr>
        <w:t xml:space="preserve">, donde cada jugador puede moverse utilizando las teclas de dirección. El movimiento es validado a través del método </w:t>
      </w:r>
      <w:r>
        <w:rPr>
          <w:rFonts w:ascii="Consolas" w:hAnsi="Consolas"/>
          <w:sz w:val="24"/>
        </w:rPr>
        <w:t>HandlesMovement</w:t>
      </w:r>
      <w:r>
        <w:rPr>
          <w:sz w:val="24"/>
        </w:rPr>
        <w:t>, que se asegura de que el jugador se</w:t>
      </w:r>
      <w:r>
        <w:rPr>
          <w:spacing w:val="-4"/>
          <w:sz w:val="24"/>
        </w:rPr>
        <w:t xml:space="preserve"> </w:t>
      </w:r>
      <w:r>
        <w:rPr>
          <w:sz w:val="24"/>
        </w:rPr>
        <w:t>mueva</w:t>
      </w:r>
      <w:r>
        <w:rPr>
          <w:spacing w:val="-2"/>
          <w:sz w:val="24"/>
        </w:rPr>
        <w:t xml:space="preserve"> </w:t>
      </w:r>
      <w:r>
        <w:rPr>
          <w:sz w:val="24"/>
        </w:rPr>
        <w:t>solo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celda</w:t>
      </w:r>
      <w:r>
        <w:rPr>
          <w:spacing w:val="-4"/>
          <w:sz w:val="24"/>
        </w:rPr>
        <w:t xml:space="preserve"> </w:t>
      </w:r>
      <w:r>
        <w:rPr>
          <w:sz w:val="24"/>
        </w:rPr>
        <w:t>donde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moverá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válida</w:t>
      </w:r>
      <w:r>
        <w:rPr>
          <w:spacing w:val="-2"/>
          <w:sz w:val="24"/>
        </w:rPr>
        <w:t xml:space="preserve"> </w:t>
      </w:r>
      <w:r>
        <w:rPr>
          <w:sz w:val="24"/>
        </w:rPr>
        <w:t>(es</w:t>
      </w:r>
      <w:r>
        <w:rPr>
          <w:spacing w:val="-3"/>
          <w:sz w:val="24"/>
        </w:rPr>
        <w:t xml:space="preserve"> </w:t>
      </w:r>
      <w:r>
        <w:rPr>
          <w:sz w:val="24"/>
        </w:rPr>
        <w:t>decir, no es una pared ni está fuera del laberinto).</w:t>
      </w:r>
    </w:p>
    <w:p w14:paraId="1313557A">
      <w:pPr>
        <w:pStyle w:val="8"/>
        <w:numPr>
          <w:ilvl w:val="0"/>
          <w:numId w:val="6"/>
        </w:numPr>
        <w:tabs>
          <w:tab w:val="left" w:pos="1538"/>
          <w:tab w:val="left" w:pos="1540"/>
        </w:tabs>
        <w:spacing w:before="0" w:after="0" w:line="324" w:lineRule="auto"/>
        <w:ind w:left="1540" w:right="202" w:hanging="360"/>
        <w:jc w:val="left"/>
        <w:rPr>
          <w:sz w:val="24"/>
        </w:rPr>
      </w:pPr>
      <w:r>
        <w:rPr>
          <w:sz w:val="24"/>
        </w:rPr>
        <w:t>Esto</w:t>
      </w:r>
      <w:r>
        <w:rPr>
          <w:spacing w:val="-7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posible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método</w:t>
      </w:r>
      <w:r>
        <w:rPr>
          <w:spacing w:val="-4"/>
          <w:sz w:val="24"/>
        </w:rPr>
        <w:t xml:space="preserve"> </w:t>
      </w:r>
      <w:r>
        <w:rPr>
          <w:rFonts w:ascii="Consolas" w:hAnsi="Consolas"/>
          <w:sz w:val="24"/>
        </w:rPr>
        <w:t>IsValidMove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comprueba</w:t>
      </w:r>
      <w:r>
        <w:rPr>
          <w:spacing w:val="-4"/>
          <w:sz w:val="24"/>
        </w:rPr>
        <w:t xml:space="preserve"> </w:t>
      </w:r>
      <w:r>
        <w:rPr>
          <w:sz w:val="24"/>
        </w:rPr>
        <w:t>si la nueva posición del jugador está dentro de los límites del laberinto y si la celda es accesible.</w:t>
      </w:r>
    </w:p>
    <w:p w14:paraId="554CB306">
      <w:pPr>
        <w:pStyle w:val="8"/>
        <w:numPr>
          <w:ilvl w:val="0"/>
          <w:numId w:val="6"/>
        </w:numPr>
        <w:tabs>
          <w:tab w:val="left" w:pos="1538"/>
          <w:tab w:val="left" w:pos="1540"/>
        </w:tabs>
        <w:spacing w:before="0" w:after="0" w:line="324" w:lineRule="auto"/>
        <w:ind w:left="1540" w:right="439" w:hanging="360"/>
        <w:jc w:val="left"/>
        <w:rPr>
          <w:sz w:val="24"/>
        </w:rPr>
      </w:pP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jugador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mueve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trampa,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activará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efecto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ésta.</w:t>
      </w:r>
    </w:p>
    <w:p w14:paraId="6BCB0308">
      <w:pPr>
        <w:pStyle w:val="6"/>
        <w:rPr>
          <w:sz w:val="20"/>
        </w:rPr>
      </w:pPr>
    </w:p>
    <w:p w14:paraId="21B364DF">
      <w:pPr>
        <w:pStyle w:val="6"/>
        <w:spacing w:before="3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182880</wp:posOffset>
                </wp:positionV>
                <wp:extent cx="5283835" cy="28575"/>
                <wp:effectExtent l="0" t="0" r="0" b="0"/>
                <wp:wrapTopAndBottom/>
                <wp:docPr id="24" name="Graphic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" o:spid="_x0000_s1026" o:spt="100" style="position:absolute;left:0pt;margin-left:89.6pt;margin-top:14.4pt;height:2.25pt;width:416.05pt;mso-position-horizontal-relative:page;mso-wrap-distance-bottom:0pt;mso-wrap-distance-top:0pt;z-index:-251648000;mso-width-relative:page;mso-height-relative:page;" fillcolor="#D0D0D0" filled="t" stroked="f" coordsize="5283835,28575" o:gfxdata="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7AC6DD9">
      <w:pPr>
        <w:pStyle w:val="6"/>
        <w:spacing w:before="92"/>
      </w:pPr>
    </w:p>
    <w:p w14:paraId="693C0218">
      <w:pPr>
        <w:pStyle w:val="3"/>
        <w:ind w:left="820"/>
      </w:pPr>
      <w:r>
        <w:rPr>
          <w:spacing w:val="-2"/>
        </w:rPr>
        <w:t>Teletransportación:</w:t>
      </w:r>
    </w:p>
    <w:p w14:paraId="42E6F829">
      <w:pPr>
        <w:pStyle w:val="6"/>
        <w:spacing w:before="101"/>
        <w:rPr>
          <w:rFonts w:ascii="Arial"/>
          <w:b/>
        </w:rPr>
      </w:pPr>
    </w:p>
    <w:p w14:paraId="3296C5A1">
      <w:pPr>
        <w:pStyle w:val="8"/>
        <w:numPr>
          <w:ilvl w:val="0"/>
          <w:numId w:val="7"/>
        </w:numPr>
        <w:tabs>
          <w:tab w:val="left" w:pos="1538"/>
          <w:tab w:val="left" w:pos="1540"/>
        </w:tabs>
        <w:spacing w:before="0" w:after="0" w:line="324" w:lineRule="auto"/>
        <w:ind w:left="1540" w:right="105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teletransportación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maneja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través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portales</w:t>
      </w:r>
      <w:r>
        <w:rPr>
          <w:spacing w:val="-4"/>
          <w:sz w:val="24"/>
        </w:rPr>
        <w:t xml:space="preserve"> </w:t>
      </w:r>
      <w:r>
        <w:rPr>
          <w:sz w:val="24"/>
        </w:rPr>
        <w:t>especiales. Si un jugador cae en una celda marcada como portal, su posición</w:t>
      </w:r>
      <w:r>
        <w:rPr>
          <w:spacing w:val="-2"/>
          <w:sz w:val="24"/>
        </w:rPr>
        <w:t xml:space="preserve"> </w:t>
      </w:r>
      <w:r>
        <w:rPr>
          <w:sz w:val="24"/>
        </w:rPr>
        <w:t>será</w:t>
      </w:r>
      <w:r>
        <w:rPr>
          <w:spacing w:val="-2"/>
          <w:sz w:val="24"/>
        </w:rPr>
        <w:t xml:space="preserve"> </w:t>
      </w:r>
      <w:r>
        <w:rPr>
          <w:sz w:val="24"/>
        </w:rPr>
        <w:t>aleatoriamente</w:t>
      </w:r>
      <w:r>
        <w:rPr>
          <w:spacing w:val="-4"/>
          <w:sz w:val="24"/>
        </w:rPr>
        <w:t xml:space="preserve"> </w:t>
      </w:r>
      <w:r>
        <w:rPr>
          <w:sz w:val="24"/>
        </w:rPr>
        <w:t>teletransportada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otro</w:t>
      </w:r>
      <w:r>
        <w:rPr>
          <w:spacing w:val="-4"/>
          <w:sz w:val="24"/>
        </w:rPr>
        <w:t xml:space="preserve"> </w:t>
      </w:r>
      <w:r>
        <w:rPr>
          <w:sz w:val="24"/>
        </w:rPr>
        <w:t>lugar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válido dentro del laberinto, gestionado por el método </w:t>
      </w:r>
      <w:r>
        <w:rPr>
          <w:rFonts w:ascii="Consolas" w:hAnsi="Consolas"/>
          <w:spacing w:val="-2"/>
          <w:sz w:val="24"/>
        </w:rPr>
        <w:t>CheckTeleportation</w:t>
      </w:r>
      <w:r>
        <w:rPr>
          <w:spacing w:val="-2"/>
          <w:sz w:val="24"/>
        </w:rPr>
        <w:t>.</w:t>
      </w:r>
    </w:p>
    <w:p w14:paraId="06DB0709">
      <w:pPr>
        <w:pStyle w:val="6"/>
        <w:rPr>
          <w:sz w:val="20"/>
        </w:rPr>
      </w:pPr>
    </w:p>
    <w:p w14:paraId="1D48C44A">
      <w:pPr>
        <w:pStyle w:val="6"/>
        <w:spacing w:before="3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183515</wp:posOffset>
                </wp:positionV>
                <wp:extent cx="5283835" cy="28575"/>
                <wp:effectExtent l="0" t="0" r="0" b="0"/>
                <wp:wrapTopAndBottom/>
                <wp:docPr id="25" name="Graphic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" o:spid="_x0000_s1026" o:spt="100" style="position:absolute;left:0pt;margin-left:89.6pt;margin-top:14.45pt;height:2.25pt;width:416.05pt;mso-position-horizontal-relative:page;mso-wrap-distance-bottom:0pt;mso-wrap-distance-top:0pt;z-index:-251646976;mso-width-relative:page;mso-height-relative:page;" fillcolor="#D0D0D0" filled="t" stroked="f" coordsize="5283835,28575" o:gfxdata="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EB869B8">
      <w:pPr>
        <w:pStyle w:val="6"/>
        <w:spacing w:after="0"/>
        <w:rPr>
          <w:sz w:val="20"/>
        </w:rPr>
        <w:sectPr>
          <w:pgSz w:w="11910" w:h="16840"/>
          <w:pgMar w:top="1340" w:right="1700" w:bottom="280" w:left="1700" w:header="720" w:footer="720" w:gutter="0"/>
          <w:cols w:space="720" w:num="1"/>
        </w:sectPr>
      </w:pPr>
    </w:p>
    <w:p w14:paraId="0DF7756B">
      <w:pPr>
        <w:pStyle w:val="3"/>
        <w:spacing w:before="81"/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Fichas</w:t>
      </w:r>
      <w:r>
        <w:rPr>
          <w:spacing w:val="-7"/>
        </w:rPr>
        <w:t xml:space="preserve"> </w:t>
      </w:r>
      <w:r>
        <w:t>disponibles</w:t>
      </w:r>
      <w:r>
        <w:rPr>
          <w:spacing w:val="-2"/>
        </w:rPr>
        <w:t xml:space="preserve"> </w:t>
      </w:r>
      <w:r>
        <w:t>junto</w:t>
      </w:r>
      <w:r>
        <w:rPr>
          <w:spacing w:val="-3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rPr>
          <w:spacing w:val="-2"/>
        </w:rPr>
        <w:t>habilidades</w:t>
      </w:r>
    </w:p>
    <w:p w14:paraId="50B86943">
      <w:pPr>
        <w:pStyle w:val="6"/>
        <w:spacing w:before="100"/>
        <w:rPr>
          <w:rFonts w:ascii="Arial"/>
          <w:b/>
        </w:rPr>
      </w:pPr>
    </w:p>
    <w:p w14:paraId="7EC18039">
      <w:pPr>
        <w:pStyle w:val="8"/>
        <w:numPr>
          <w:ilvl w:val="0"/>
          <w:numId w:val="8"/>
        </w:numPr>
        <w:tabs>
          <w:tab w:val="left" w:pos="524"/>
        </w:tabs>
        <w:spacing w:before="1" w:after="0" w:line="240" w:lineRule="auto"/>
        <w:ind w:left="524" w:right="0" w:hanging="424"/>
        <w:jc w:val="left"/>
        <w:rPr>
          <w:sz w:val="24"/>
        </w:rPr>
      </w:pPr>
      <w:r>
        <w:rPr>
          <w:rFonts w:ascii="Arial"/>
          <w:b/>
          <w:sz w:val="24"/>
        </w:rPr>
        <w:t>Elf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Copia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forma</w:t>
      </w:r>
      <w:r>
        <w:rPr>
          <w:spacing w:val="-1"/>
          <w:sz w:val="24"/>
        </w:rPr>
        <w:t xml:space="preserve"> </w:t>
      </w:r>
      <w:r>
        <w:rPr>
          <w:sz w:val="24"/>
        </w:rPr>
        <w:t>permanente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habilidad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ficha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otro</w:t>
      </w:r>
      <w:r>
        <w:rPr>
          <w:spacing w:val="-2"/>
          <w:sz w:val="24"/>
        </w:rPr>
        <w:t xml:space="preserve"> jugador.</w:t>
      </w:r>
    </w:p>
    <w:p w14:paraId="2A1E3811">
      <w:pPr>
        <w:pStyle w:val="8"/>
        <w:numPr>
          <w:ilvl w:val="0"/>
          <w:numId w:val="8"/>
        </w:numPr>
        <w:tabs>
          <w:tab w:val="left" w:pos="524"/>
        </w:tabs>
        <w:spacing w:before="96" w:after="0" w:line="240" w:lineRule="auto"/>
        <w:ind w:left="524" w:right="0" w:hanging="424"/>
        <w:jc w:val="left"/>
        <w:rPr>
          <w:sz w:val="24"/>
        </w:rPr>
      </w:pPr>
      <w:r>
        <w:rPr>
          <w:rFonts w:ascii="Arial"/>
          <w:b/>
          <w:sz w:val="24"/>
        </w:rPr>
        <w:t>Wizard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Reduce</w:t>
      </w:r>
      <w:r>
        <w:rPr>
          <w:spacing w:val="-5"/>
          <w:sz w:val="24"/>
        </w:rPr>
        <w:t xml:space="preserve"> </w:t>
      </w:r>
      <w:r>
        <w:rPr>
          <w:sz w:val="24"/>
        </w:rPr>
        <w:t>la velocidad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la ficha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otro </w:t>
      </w:r>
      <w:r>
        <w:rPr>
          <w:spacing w:val="-2"/>
          <w:sz w:val="24"/>
        </w:rPr>
        <w:t>jugador.</w:t>
      </w:r>
    </w:p>
    <w:p w14:paraId="63D5D7CB">
      <w:pPr>
        <w:pStyle w:val="8"/>
        <w:numPr>
          <w:ilvl w:val="0"/>
          <w:numId w:val="8"/>
        </w:numPr>
        <w:tabs>
          <w:tab w:val="left" w:pos="524"/>
        </w:tabs>
        <w:spacing w:before="96" w:after="0" w:line="240" w:lineRule="auto"/>
        <w:ind w:left="524" w:right="0" w:hanging="424"/>
        <w:jc w:val="left"/>
        <w:rPr>
          <w:sz w:val="24"/>
        </w:rPr>
      </w:pPr>
      <w:r>
        <w:rPr>
          <w:rFonts w:ascii="Arial"/>
          <w:b/>
          <w:sz w:val="24"/>
        </w:rPr>
        <w:t>Fairy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Intercambia</w:t>
      </w:r>
      <w:r>
        <w:rPr>
          <w:spacing w:val="-1"/>
          <w:sz w:val="24"/>
        </w:rPr>
        <w:t xml:space="preserve"> </w:t>
      </w:r>
      <w:r>
        <w:rPr>
          <w:sz w:val="24"/>
        </w:rPr>
        <w:t>posiciones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ficha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otro</w:t>
      </w:r>
      <w:r>
        <w:rPr>
          <w:spacing w:val="-2"/>
          <w:sz w:val="24"/>
        </w:rPr>
        <w:t xml:space="preserve"> jugador.</w:t>
      </w:r>
    </w:p>
    <w:p w14:paraId="4605BAE7">
      <w:pPr>
        <w:pStyle w:val="8"/>
        <w:numPr>
          <w:ilvl w:val="0"/>
          <w:numId w:val="8"/>
        </w:numPr>
        <w:tabs>
          <w:tab w:val="left" w:pos="524"/>
        </w:tabs>
        <w:spacing w:before="98" w:after="0" w:line="240" w:lineRule="auto"/>
        <w:ind w:left="524" w:right="0" w:hanging="424"/>
        <w:jc w:val="left"/>
        <w:rPr>
          <w:sz w:val="24"/>
        </w:rPr>
      </w:pPr>
      <w:r>
        <w:rPr>
          <w:rFonts w:ascii="Arial"/>
          <w:b/>
          <w:sz w:val="24"/>
        </w:rPr>
        <w:t>Siren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Salta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turno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otro</w:t>
      </w:r>
      <w:r>
        <w:rPr>
          <w:spacing w:val="-2"/>
          <w:sz w:val="24"/>
        </w:rPr>
        <w:t xml:space="preserve"> jugador.</w:t>
      </w:r>
    </w:p>
    <w:p w14:paraId="23E627E4">
      <w:pPr>
        <w:pStyle w:val="8"/>
        <w:numPr>
          <w:ilvl w:val="0"/>
          <w:numId w:val="8"/>
        </w:numPr>
        <w:tabs>
          <w:tab w:val="left" w:pos="524"/>
        </w:tabs>
        <w:spacing w:before="96" w:after="0" w:line="240" w:lineRule="auto"/>
        <w:ind w:left="524" w:right="0" w:hanging="424"/>
        <w:jc w:val="left"/>
        <w:rPr>
          <w:sz w:val="24"/>
        </w:rPr>
      </w:pPr>
      <w:r>
        <w:rPr>
          <w:rFonts w:ascii="Arial"/>
          <w:b/>
          <w:sz w:val="24"/>
        </w:rPr>
        <w:t>Abuela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Incrementa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velocidad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1.</w:t>
      </w:r>
    </w:p>
    <w:p w14:paraId="41B2FC68">
      <w:pPr>
        <w:pStyle w:val="8"/>
        <w:numPr>
          <w:ilvl w:val="0"/>
          <w:numId w:val="8"/>
        </w:numPr>
        <w:tabs>
          <w:tab w:val="left" w:pos="524"/>
        </w:tabs>
        <w:spacing w:before="96" w:after="0" w:line="324" w:lineRule="auto"/>
        <w:ind w:left="524" w:right="307" w:hanging="425"/>
        <w:jc w:val="left"/>
        <w:rPr>
          <w:sz w:val="24"/>
        </w:rPr>
      </w:pPr>
      <w:r>
        <w:rPr>
          <w:rFonts w:ascii="Arial"/>
          <w:b/>
          <w:sz w:val="24"/>
        </w:rPr>
        <w:t>Unicorn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vez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usa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habilidad</w:t>
      </w:r>
      <w:r>
        <w:rPr>
          <w:spacing w:val="-4"/>
          <w:sz w:val="24"/>
        </w:rPr>
        <w:t xml:space="preserve"> </w:t>
      </w:r>
      <w:r>
        <w:rPr>
          <w:sz w:val="24"/>
        </w:rPr>
        <w:t>activa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aleatoria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entre las disponibles en el juego.</w:t>
      </w:r>
    </w:p>
    <w:p w14:paraId="13F6DF82">
      <w:pPr>
        <w:pStyle w:val="6"/>
        <w:rPr>
          <w:sz w:val="20"/>
        </w:rPr>
      </w:pPr>
    </w:p>
    <w:p w14:paraId="58874A6C">
      <w:pPr>
        <w:pStyle w:val="6"/>
        <w:spacing w:before="3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182880</wp:posOffset>
                </wp:positionV>
                <wp:extent cx="5283835" cy="28575"/>
                <wp:effectExtent l="0" t="0" r="0" b="0"/>
                <wp:wrapTopAndBottom/>
                <wp:docPr id="27" name="Graphi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" o:spid="_x0000_s1026" o:spt="100" style="position:absolute;left:0pt;margin-left:89.6pt;margin-top:14.4pt;height:2.25pt;width:416.05pt;mso-position-horizontal-relative:page;mso-wrap-distance-bottom:0pt;mso-wrap-distance-top:0pt;z-index:-251645952;mso-width-relative:page;mso-height-relative:page;" fillcolor="#D0D0D0" filled="t" stroked="f" coordsize="5283835,28575" o:gfxdata="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5CFC2EF">
      <w:pPr>
        <w:pStyle w:val="6"/>
        <w:spacing w:before="93"/>
      </w:pPr>
    </w:p>
    <w:p w14:paraId="0A09CF9B">
      <w:pPr>
        <w:pStyle w:val="3"/>
      </w:pPr>
      <w:bookmarkStart w:id="9" w:name="Trampas del juego "/>
      <w:bookmarkEnd w:id="9"/>
      <w:r>
        <w:t>Trampas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rPr>
          <w:spacing w:val="-4"/>
        </w:rPr>
        <w:t>juego</w:t>
      </w:r>
    </w:p>
    <w:p w14:paraId="2FDFF7B3">
      <w:pPr>
        <w:pStyle w:val="6"/>
        <w:spacing w:before="101"/>
        <w:rPr>
          <w:rFonts w:ascii="Arial"/>
          <w:b/>
        </w:rPr>
      </w:pPr>
    </w:p>
    <w:p w14:paraId="62AAD2FE">
      <w:pPr>
        <w:pStyle w:val="8"/>
        <w:numPr>
          <w:ilvl w:val="1"/>
          <w:numId w:val="8"/>
        </w:numPr>
        <w:tabs>
          <w:tab w:val="left" w:pos="818"/>
        </w:tabs>
        <w:spacing w:before="0" w:after="0" w:line="240" w:lineRule="auto"/>
        <w:ind w:left="818" w:right="0" w:hanging="358"/>
        <w:jc w:val="left"/>
        <w:rPr>
          <w:sz w:val="24"/>
        </w:rPr>
      </w:pPr>
      <w:r>
        <w:rPr>
          <w:rFonts w:ascii="Arial"/>
          <w:b/>
          <w:sz w:val="24"/>
        </w:rPr>
        <w:t>Fuego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Pierdes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turno</w:t>
      </w:r>
      <w:r>
        <w:rPr>
          <w:spacing w:val="-3"/>
          <w:sz w:val="24"/>
        </w:rPr>
        <w:t xml:space="preserve"> </w:t>
      </w:r>
      <w:r>
        <w:rPr>
          <w:sz w:val="24"/>
        </w:rPr>
        <w:t>intentando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apagarlo.</w:t>
      </w:r>
    </w:p>
    <w:p w14:paraId="7F74E5F1">
      <w:pPr>
        <w:pStyle w:val="8"/>
        <w:numPr>
          <w:ilvl w:val="1"/>
          <w:numId w:val="8"/>
        </w:numPr>
        <w:tabs>
          <w:tab w:val="left" w:pos="818"/>
        </w:tabs>
        <w:spacing w:before="96" w:after="0" w:line="240" w:lineRule="auto"/>
        <w:ind w:left="818" w:right="0" w:hanging="358"/>
        <w:jc w:val="left"/>
        <w:rPr>
          <w:sz w:val="24"/>
        </w:rPr>
      </w:pPr>
      <w:r>
        <w:rPr>
          <w:rFonts w:ascii="Arial" w:hAnsi="Arial"/>
          <w:b/>
          <w:sz w:val="24"/>
        </w:rPr>
        <w:t>Hoyo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Te</w:t>
      </w:r>
      <w:r>
        <w:rPr>
          <w:spacing w:val="-2"/>
          <w:sz w:val="24"/>
        </w:rPr>
        <w:t xml:space="preserve"> </w:t>
      </w:r>
      <w:r>
        <w:rPr>
          <w:sz w:val="24"/>
        </w:rPr>
        <w:t>envía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origen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laberinto</w:t>
      </w:r>
      <w:r>
        <w:rPr>
          <w:spacing w:val="-4"/>
          <w:sz w:val="24"/>
        </w:rPr>
        <w:t xml:space="preserve"> </w:t>
      </w:r>
      <w:r>
        <w:rPr>
          <w:sz w:val="24"/>
        </w:rPr>
        <w:t>(coordenadas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0,0).</w:t>
      </w:r>
    </w:p>
    <w:p w14:paraId="03059619">
      <w:pPr>
        <w:pStyle w:val="8"/>
        <w:numPr>
          <w:ilvl w:val="1"/>
          <w:numId w:val="8"/>
        </w:numPr>
        <w:tabs>
          <w:tab w:val="left" w:pos="818"/>
        </w:tabs>
        <w:spacing w:before="96" w:after="0" w:line="240" w:lineRule="auto"/>
        <w:ind w:left="818" w:right="0" w:hanging="358"/>
        <w:jc w:val="left"/>
        <w:rPr>
          <w:sz w:val="24"/>
        </w:rPr>
      </w:pPr>
      <w:r>
        <w:rPr>
          <w:rFonts w:ascii="Arial"/>
          <w:b/>
          <w:sz w:val="24"/>
        </w:rPr>
        <w:t>Abeja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Te</w:t>
      </w:r>
      <w:r>
        <w:rPr>
          <w:spacing w:val="-2"/>
          <w:sz w:val="24"/>
        </w:rPr>
        <w:t xml:space="preserve"> </w:t>
      </w:r>
      <w:r>
        <w:rPr>
          <w:sz w:val="24"/>
        </w:rPr>
        <w:t>pica,</w:t>
      </w:r>
      <w:r>
        <w:rPr>
          <w:spacing w:val="-3"/>
          <w:sz w:val="24"/>
        </w:rPr>
        <w:t xml:space="preserve"> </w:t>
      </w:r>
      <w:r>
        <w:rPr>
          <w:sz w:val="24"/>
        </w:rPr>
        <w:t>reduciendo</w:t>
      </w:r>
      <w:r>
        <w:rPr>
          <w:spacing w:val="-2"/>
          <w:sz w:val="24"/>
        </w:rPr>
        <w:t xml:space="preserve"> </w:t>
      </w:r>
      <w:r>
        <w:rPr>
          <w:sz w:val="24"/>
        </w:rPr>
        <w:t>tu</w:t>
      </w:r>
      <w:r>
        <w:rPr>
          <w:spacing w:val="-2"/>
          <w:sz w:val="24"/>
        </w:rPr>
        <w:t xml:space="preserve"> velocidad.</w:t>
      </w:r>
    </w:p>
    <w:p w14:paraId="100E58B3">
      <w:pPr>
        <w:pStyle w:val="8"/>
        <w:numPr>
          <w:ilvl w:val="1"/>
          <w:numId w:val="8"/>
        </w:numPr>
        <w:tabs>
          <w:tab w:val="left" w:pos="818"/>
        </w:tabs>
        <w:spacing w:before="98" w:after="0" w:line="240" w:lineRule="auto"/>
        <w:ind w:left="818" w:right="0" w:hanging="358"/>
        <w:jc w:val="left"/>
        <w:rPr>
          <w:sz w:val="24"/>
        </w:rPr>
      </w:pPr>
      <w:r>
        <w:rPr>
          <w:rFonts w:ascii="Arial" w:hAnsi="Arial"/>
          <w:b/>
          <w:sz w:val="24"/>
        </w:rPr>
        <w:t>Murciélago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Incrementa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tiempo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enfriamiento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tu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habilidad.</w:t>
      </w:r>
    </w:p>
    <w:p w14:paraId="546C20C1">
      <w:pPr>
        <w:pStyle w:val="6"/>
        <w:rPr>
          <w:sz w:val="20"/>
        </w:rPr>
      </w:pPr>
    </w:p>
    <w:p w14:paraId="0DE97410">
      <w:pPr>
        <w:pStyle w:val="6"/>
        <w:spacing w:before="13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243840</wp:posOffset>
                </wp:positionV>
                <wp:extent cx="5283835" cy="28575"/>
                <wp:effectExtent l="0" t="0" r="0" b="0"/>
                <wp:wrapTopAndBottom/>
                <wp:docPr id="28" name="Graphic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" o:spid="_x0000_s1026" o:spt="100" style="position:absolute;left:0pt;margin-left:89.6pt;margin-top:19.2pt;height:2.25pt;width:416.05pt;mso-position-horizontal-relative:page;mso-wrap-distance-bottom:0pt;mso-wrap-distance-top:0pt;z-index:-251645952;mso-width-relative:page;mso-height-relative:page;" fillcolor="#D0D0D0" filled="t" stroked="f" coordsize="5283835,28575" o:gfxdata="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ABBC595">
      <w:pPr>
        <w:pStyle w:val="6"/>
        <w:spacing w:before="95"/>
      </w:pPr>
    </w:p>
    <w:p w14:paraId="5BC7C0EB">
      <w:pPr>
        <w:pStyle w:val="3"/>
      </w:pPr>
      <w:bookmarkStart w:id="10" w:name="Casillas beneficiosas "/>
      <w:bookmarkEnd w:id="10"/>
      <w:r>
        <w:t>Casillas</w:t>
      </w:r>
      <w:r>
        <w:rPr>
          <w:spacing w:val="-7"/>
        </w:rPr>
        <w:t xml:space="preserve"> </w:t>
      </w:r>
      <w:r>
        <w:rPr>
          <w:spacing w:val="-2"/>
        </w:rPr>
        <w:t>beneficiosas</w:t>
      </w:r>
    </w:p>
    <w:p w14:paraId="0D3A2E5C">
      <w:pPr>
        <w:pStyle w:val="6"/>
        <w:spacing w:before="101"/>
        <w:rPr>
          <w:rFonts w:ascii="Arial"/>
          <w:b/>
        </w:rPr>
      </w:pPr>
    </w:p>
    <w:p w14:paraId="09C870F9">
      <w:pPr>
        <w:pStyle w:val="8"/>
        <w:numPr>
          <w:ilvl w:val="0"/>
          <w:numId w:val="9"/>
        </w:numPr>
        <w:tabs>
          <w:tab w:val="left" w:pos="818"/>
        </w:tabs>
        <w:spacing w:before="0" w:after="0" w:line="240" w:lineRule="auto"/>
        <w:ind w:left="818" w:right="0" w:hanging="358"/>
        <w:jc w:val="left"/>
        <w:rPr>
          <w:sz w:val="24"/>
        </w:rPr>
      </w:pPr>
      <w:r>
        <w:rPr>
          <w:rFonts w:ascii="Arial"/>
          <w:b/>
          <w:sz w:val="24"/>
        </w:rPr>
        <w:t>Reina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Incrementa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velocidad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tu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ficha.</w:t>
      </w:r>
    </w:p>
    <w:p w14:paraId="1E58C299">
      <w:pPr>
        <w:pStyle w:val="8"/>
        <w:numPr>
          <w:ilvl w:val="0"/>
          <w:numId w:val="9"/>
        </w:numPr>
        <w:tabs>
          <w:tab w:val="left" w:pos="818"/>
        </w:tabs>
        <w:spacing w:before="96" w:after="0" w:line="240" w:lineRule="auto"/>
        <w:ind w:left="818" w:right="0" w:hanging="358"/>
        <w:jc w:val="left"/>
        <w:rPr>
          <w:sz w:val="24"/>
        </w:rPr>
      </w:pPr>
      <w:r>
        <w:rPr>
          <w:rFonts w:ascii="Arial"/>
          <w:b/>
          <w:sz w:val="24"/>
        </w:rPr>
        <w:t>Rey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tu</w:t>
      </w:r>
      <w:r>
        <w:rPr>
          <w:spacing w:val="-2"/>
          <w:sz w:val="24"/>
        </w:rPr>
        <w:t xml:space="preserve"> </w:t>
      </w:r>
      <w:r>
        <w:rPr>
          <w:sz w:val="24"/>
        </w:rPr>
        <w:t>tiempo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enfriamiento.</w:t>
      </w:r>
    </w:p>
    <w:p w14:paraId="28535548">
      <w:pPr>
        <w:pStyle w:val="6"/>
        <w:rPr>
          <w:sz w:val="20"/>
        </w:rPr>
      </w:pPr>
    </w:p>
    <w:p w14:paraId="3981903F">
      <w:pPr>
        <w:pStyle w:val="6"/>
        <w:spacing w:before="13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243840</wp:posOffset>
                </wp:positionV>
                <wp:extent cx="5283835" cy="28575"/>
                <wp:effectExtent l="0" t="0" r="0" b="0"/>
                <wp:wrapTopAndBottom/>
                <wp:docPr id="29" name="Graphi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" o:spid="_x0000_s1026" o:spt="100" style="position:absolute;left:0pt;margin-left:89.6pt;margin-top:19.2pt;height:2.25pt;width:416.05pt;mso-position-horizontal-relative:page;mso-wrap-distance-bottom:0pt;mso-wrap-distance-top:0pt;z-index:-251644928;mso-width-relative:page;mso-height-relative:page;" fillcolor="#D0D0D0" filled="t" stroked="f" coordsize="5283835,28575" o:gfxdata="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578842D">
      <w:pPr>
        <w:pStyle w:val="6"/>
        <w:spacing w:before="92"/>
      </w:pPr>
    </w:p>
    <w:p w14:paraId="17251A33">
      <w:pPr>
        <w:pStyle w:val="3"/>
        <w:ind w:left="164"/>
      </w:pPr>
      <w:bookmarkStart w:id="11" w:name=" Portal invisible "/>
      <w:bookmarkEnd w:id="11"/>
      <w:r>
        <w:t>Portal</w:t>
      </w:r>
      <w:r>
        <w:rPr>
          <w:spacing w:val="-3"/>
        </w:rPr>
        <w:t xml:space="preserve"> </w:t>
      </w:r>
      <w:r>
        <w:rPr>
          <w:spacing w:val="-2"/>
        </w:rPr>
        <w:t>invisible</w:t>
      </w:r>
    </w:p>
    <w:p w14:paraId="694A7FC1">
      <w:pPr>
        <w:pStyle w:val="6"/>
        <w:spacing w:before="103"/>
        <w:rPr>
          <w:rFonts w:ascii="Arial"/>
          <w:b/>
        </w:rPr>
      </w:pPr>
    </w:p>
    <w:p w14:paraId="39CB7FCD">
      <w:pPr>
        <w:pStyle w:val="6"/>
        <w:spacing w:line="324" w:lineRule="auto"/>
        <w:ind w:left="100"/>
      </w:pPr>
      <w:r>
        <w:t>Durante el juego, aparece una casilla invisible(no tiene un emoticono) que actúa como un portal de teletransportación. Si caes en esta casilla, serás transportado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posición</w:t>
      </w:r>
      <w:r>
        <w:rPr>
          <w:spacing w:val="-3"/>
        </w:rPr>
        <w:t xml:space="preserve"> </w:t>
      </w:r>
      <w:r>
        <w:t>válida</w:t>
      </w:r>
      <w:r>
        <w:rPr>
          <w:spacing w:val="-3"/>
        </w:rPr>
        <w:t xml:space="preserve"> </w:t>
      </w:r>
      <w:r>
        <w:t>aleatoria</w:t>
      </w:r>
      <w:r>
        <w:rPr>
          <w:spacing w:val="-4"/>
        </w:rPr>
        <w:t xml:space="preserve"> </w:t>
      </w:r>
      <w:r>
        <w:t>dentro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laberinto.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posición válida significa que:</w:t>
      </w:r>
    </w:p>
    <w:p w14:paraId="12F51997">
      <w:pPr>
        <w:pStyle w:val="6"/>
        <w:spacing w:before="3"/>
      </w:pPr>
    </w:p>
    <w:p w14:paraId="2446EC00">
      <w:pPr>
        <w:pStyle w:val="8"/>
        <w:numPr>
          <w:ilvl w:val="1"/>
          <w:numId w:val="9"/>
        </w:numPr>
        <w:tabs>
          <w:tab w:val="left" w:pos="819"/>
        </w:tabs>
        <w:spacing w:before="0" w:after="0" w:line="240" w:lineRule="auto"/>
        <w:ind w:left="819" w:right="0" w:hanging="359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pared.</w:t>
      </w:r>
    </w:p>
    <w:p w14:paraId="55EDE386">
      <w:pPr>
        <w:pStyle w:val="8"/>
        <w:numPr>
          <w:ilvl w:val="1"/>
          <w:numId w:val="9"/>
        </w:numPr>
        <w:tabs>
          <w:tab w:val="left" w:pos="819"/>
        </w:tabs>
        <w:spacing w:before="96" w:after="0" w:line="240" w:lineRule="auto"/>
        <w:ind w:left="819" w:right="0" w:hanging="359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salida.</w:t>
      </w:r>
    </w:p>
    <w:p w14:paraId="4AE2198A">
      <w:pPr>
        <w:pStyle w:val="8"/>
        <w:numPr>
          <w:ilvl w:val="1"/>
          <w:numId w:val="9"/>
        </w:numPr>
        <w:tabs>
          <w:tab w:val="left" w:pos="819"/>
        </w:tabs>
        <w:spacing w:before="96" w:after="0" w:line="240" w:lineRule="auto"/>
        <w:ind w:left="819" w:right="0" w:hanging="359"/>
        <w:jc w:val="left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trampa</w:t>
      </w:r>
      <w:r>
        <w:rPr>
          <w:spacing w:val="-2"/>
          <w:sz w:val="24"/>
        </w:rPr>
        <w:t xml:space="preserve"> </w:t>
      </w:r>
      <w:r>
        <w:rPr>
          <w:sz w:val="24"/>
        </w:rPr>
        <w:t>ni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casilla </w:t>
      </w:r>
      <w:r>
        <w:rPr>
          <w:spacing w:val="-2"/>
          <w:sz w:val="24"/>
        </w:rPr>
        <w:t>beneficiosa.</w:t>
      </w:r>
    </w:p>
    <w:p w14:paraId="1FD71ED0">
      <w:pPr>
        <w:pStyle w:val="6"/>
        <w:rPr>
          <w:sz w:val="20"/>
        </w:rPr>
      </w:pPr>
    </w:p>
    <w:p w14:paraId="5A5E3595">
      <w:pPr>
        <w:pStyle w:val="6"/>
        <w:spacing w:before="13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243840</wp:posOffset>
                </wp:positionV>
                <wp:extent cx="5283835" cy="28575"/>
                <wp:effectExtent l="0" t="0" r="0" b="0"/>
                <wp:wrapTopAndBottom/>
                <wp:docPr id="30" name="Graphi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" o:spid="_x0000_s1026" o:spt="100" style="position:absolute;left:0pt;margin-left:89.6pt;margin-top:19.2pt;height:2.25pt;width:416.05pt;mso-position-horizontal-relative:page;mso-wrap-distance-bottom:0pt;mso-wrap-distance-top:0pt;z-index:-251644928;mso-width-relative:page;mso-height-relative:page;" fillcolor="#D0D0D0" filled="t" stroked="f" coordsize="5283835,28575" o:gfxdata="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2BFF49F">
      <w:pPr>
        <w:pStyle w:val="6"/>
        <w:spacing w:after="0"/>
        <w:rPr>
          <w:sz w:val="20"/>
        </w:rPr>
        <w:sectPr>
          <w:pgSz w:w="11910" w:h="16840"/>
          <w:pgMar w:top="1340" w:right="1700" w:bottom="280" w:left="1700" w:header="720" w:footer="720" w:gutter="0"/>
          <w:cols w:space="720" w:num="1"/>
        </w:sectPr>
      </w:pPr>
    </w:p>
    <w:p w14:paraId="0CAC936E">
      <w:pPr>
        <w:pStyle w:val="3"/>
        <w:spacing w:before="81"/>
        <w:ind w:left="820"/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Condición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Victoria:</w:t>
      </w:r>
    </w:p>
    <w:p w14:paraId="7FF2911E">
      <w:pPr>
        <w:pStyle w:val="6"/>
        <w:spacing w:before="100"/>
        <w:rPr>
          <w:rFonts w:ascii="Arial"/>
          <w:b/>
        </w:rPr>
      </w:pPr>
    </w:p>
    <w:p w14:paraId="20BD0836">
      <w:pPr>
        <w:pStyle w:val="8"/>
        <w:numPr>
          <w:ilvl w:val="2"/>
          <w:numId w:val="9"/>
        </w:numPr>
        <w:tabs>
          <w:tab w:val="left" w:pos="1538"/>
          <w:tab w:val="left" w:pos="1540"/>
        </w:tabs>
        <w:spacing w:before="1" w:after="0" w:line="324" w:lineRule="auto"/>
        <w:ind w:left="1540" w:right="131" w:hanging="360"/>
        <w:jc w:val="left"/>
        <w:rPr>
          <w:sz w:val="24"/>
        </w:rPr>
      </w:pP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jugador</w:t>
      </w:r>
      <w:r>
        <w:rPr>
          <w:spacing w:val="-4"/>
          <w:sz w:val="24"/>
        </w:rPr>
        <w:t xml:space="preserve"> </w:t>
      </w:r>
      <w:r>
        <w:rPr>
          <w:sz w:val="24"/>
        </w:rPr>
        <w:t>gana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juego</w:t>
      </w:r>
      <w:r>
        <w:rPr>
          <w:spacing w:val="-2"/>
          <w:sz w:val="24"/>
        </w:rPr>
        <w:t xml:space="preserve"> </w:t>
      </w:r>
      <w:r>
        <w:rPr>
          <w:sz w:val="24"/>
        </w:rPr>
        <w:t>cuando</w:t>
      </w:r>
      <w:r>
        <w:rPr>
          <w:spacing w:val="-4"/>
          <w:sz w:val="24"/>
        </w:rPr>
        <w:t xml:space="preserve"> </w:t>
      </w:r>
      <w:r>
        <w:rPr>
          <w:sz w:val="24"/>
        </w:rPr>
        <w:t>llegue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salida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laberinto, que se encuentra en una celda abierta en la última fila del tablero. El proceso de verificación de victoria se maneja en el método </w:t>
      </w:r>
      <w:r>
        <w:rPr>
          <w:rFonts w:ascii="Consolas" w:hAnsi="Consolas"/>
          <w:sz w:val="24"/>
        </w:rPr>
        <w:t>Win</w:t>
      </w:r>
      <w:r>
        <w:rPr>
          <w:sz w:val="24"/>
        </w:rPr>
        <w:t>, que compara la posición del jugador con la salida del laberinto.</w:t>
      </w:r>
    </w:p>
    <w:p w14:paraId="23FAC1C9">
      <w:pPr>
        <w:pStyle w:val="2"/>
        <w:bidi w:val="0"/>
        <w:ind w:left="0" w:leftChars="0" w:firstLine="0" w:firstLineChars="0"/>
        <w:rPr>
          <w:sz w:val="36"/>
          <w:szCs w:val="36"/>
        </w:rPr>
      </w:pPr>
      <w:bookmarkStart w:id="12" w:name="_GoBack"/>
      <w:bookmarkEnd w:id="12"/>
    </w:p>
    <w:sectPr>
      <w:pgSz w:w="11910" w:h="16840"/>
      <w:pgMar w:top="1340" w:right="1700" w:bottom="280" w:left="17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54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entative="0">
      <w:start w:val="0"/>
      <w:numFmt w:val="bullet"/>
      <w:lvlText w:val="•"/>
      <w:lvlJc w:val="left"/>
      <w:pPr>
        <w:ind w:left="2236" w:hanging="360"/>
      </w:pPr>
      <w:rPr>
        <w:rFonts w:hint="default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2933" w:hanging="360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3629" w:hanging="36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4326" w:hanging="36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5023" w:hanging="36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5719" w:hanging="36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6416" w:hanging="36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7112" w:hanging="360"/>
      </w:pPr>
      <w:rPr>
        <w:rFonts w:hint="default"/>
        <w:lang w:val="es-E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54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entative="0">
      <w:start w:val="1"/>
      <w:numFmt w:val="lowerLetter"/>
      <w:lvlText w:val="%2."/>
      <w:lvlJc w:val="left"/>
      <w:pPr>
        <w:ind w:left="226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2954" w:hanging="360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3648" w:hanging="36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5036" w:hanging="36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5730" w:hanging="36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6424" w:hanging="36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7118" w:hanging="360"/>
      </w:pPr>
      <w:rPr>
        <w:rFonts w:hint="default"/>
        <w:lang w:val="es-E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upperRoman"/>
      <w:lvlText w:val="%1."/>
      <w:lvlJc w:val="left"/>
      <w:pPr>
        <w:ind w:left="524" w:hanging="425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entative="0">
      <w:start w:val="1"/>
      <w:numFmt w:val="lowerLetter"/>
      <w:lvlText w:val="%3)"/>
      <w:lvlJc w:val="left"/>
      <w:pPr>
        <w:ind w:left="1364" w:hanging="425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1360" w:hanging="425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2380" w:hanging="425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3401" w:hanging="425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4422" w:hanging="425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5443" w:hanging="425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6464" w:hanging="425"/>
      </w:pPr>
      <w:rPr>
        <w:rFonts w:hint="default"/>
        <w:lang w:val="es-E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upperRoman"/>
      <w:lvlText w:val="%1."/>
      <w:lvlJc w:val="left"/>
      <w:pPr>
        <w:ind w:left="508" w:hanging="408"/>
        <w:jc w:val="left"/>
      </w:pPr>
      <w:rPr>
        <w:rFonts w:hint="default"/>
        <w:spacing w:val="0"/>
        <w:w w:val="99"/>
        <w:lang w:val="es-ES" w:eastAsia="en-US" w:bidi="ar-SA"/>
      </w:rPr>
    </w:lvl>
    <w:lvl w:ilvl="1" w:tentative="0">
      <w:start w:val="1"/>
      <w:numFmt w:val="lowerLetter"/>
      <w:lvlText w:val="%2)"/>
      <w:lvlJc w:val="left"/>
      <w:pPr>
        <w:ind w:left="944" w:hanging="30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1780" w:hanging="300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2621" w:hanging="30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3462" w:hanging="30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4302" w:hanging="30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5143" w:hanging="30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5984" w:hanging="30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6824" w:hanging="300"/>
      </w:pPr>
      <w:rPr>
        <w:rFonts w:hint="default"/>
        <w:lang w:val="es-ES" w:eastAsia="en-US" w:bidi="ar-SA"/>
      </w:rPr>
    </w:lvl>
  </w:abstractNum>
  <w:abstractNum w:abstractNumId="4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entative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entative="0">
      <w:start w:val="1"/>
      <w:numFmt w:val="decimal"/>
      <w:lvlText w:val="%3."/>
      <w:lvlJc w:val="left"/>
      <w:pPr>
        <w:ind w:left="154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3088" w:hanging="36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3862" w:hanging="36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4636" w:hanging="36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5410" w:hanging="36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6184" w:hanging="36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6958" w:hanging="360"/>
      </w:pPr>
      <w:rPr>
        <w:rFonts w:hint="default"/>
        <w:lang w:val="es-ES" w:eastAsia="en-US" w:bidi="ar-SA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154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entative="0">
      <w:start w:val="0"/>
      <w:numFmt w:val="bullet"/>
      <w:lvlText w:val="•"/>
      <w:lvlJc w:val="left"/>
      <w:pPr>
        <w:ind w:left="2236" w:hanging="360"/>
      </w:pPr>
      <w:rPr>
        <w:rFonts w:hint="default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2933" w:hanging="360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3629" w:hanging="36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4326" w:hanging="36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5023" w:hanging="36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5719" w:hanging="36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6416" w:hanging="36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7112" w:hanging="360"/>
      </w:pPr>
      <w:rPr>
        <w:rFonts w:hint="default"/>
        <w:lang w:val="es-ES" w:eastAsia="en-US" w:bidi="ar-SA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54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entative="0">
      <w:start w:val="0"/>
      <w:numFmt w:val="bullet"/>
      <w:lvlText w:val="•"/>
      <w:lvlJc w:val="left"/>
      <w:pPr>
        <w:ind w:left="2236" w:hanging="360"/>
      </w:pPr>
      <w:rPr>
        <w:rFonts w:hint="default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2933" w:hanging="360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3629" w:hanging="36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4326" w:hanging="36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5023" w:hanging="36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5719" w:hanging="36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6416" w:hanging="36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7112" w:hanging="360"/>
      </w:pPr>
      <w:rPr>
        <w:rFonts w:hint="default"/>
        <w:lang w:val="es-ES" w:eastAsia="en-US" w:bidi="ar-SA"/>
      </w:rPr>
    </w:lvl>
  </w:abstractNum>
  <w:abstractNum w:abstractNumId="7">
    <w:nsid w:val="59ADCABA"/>
    <w:multiLevelType w:val="multilevel"/>
    <w:tmpl w:val="59ADCABA"/>
    <w:lvl w:ilvl="0" w:tentative="0">
      <w:start w:val="1"/>
      <w:numFmt w:val="lowerRoman"/>
      <w:lvlText w:val="%1."/>
      <w:lvlJc w:val="left"/>
      <w:pPr>
        <w:ind w:left="520" w:hanging="30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1" w:tentative="0">
      <w:start w:val="0"/>
      <w:numFmt w:val="bullet"/>
      <w:lvlText w:val="•"/>
      <w:lvlJc w:val="left"/>
      <w:pPr>
        <w:ind w:left="1318" w:hanging="300"/>
      </w:pPr>
      <w:rPr>
        <w:rFonts w:hint="default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2117" w:hanging="300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2915" w:hanging="30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3714" w:hanging="30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4513" w:hanging="30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5311" w:hanging="30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6110" w:hanging="30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6908" w:hanging="300"/>
      </w:pPr>
      <w:rPr>
        <w:rFonts w:hint="default"/>
        <w:lang w:val="es-ES" w:eastAsia="en-US" w:bidi="ar-SA"/>
      </w:rPr>
    </w:lvl>
  </w:abstractNum>
  <w:abstractNum w:abstractNumId="8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524" w:hanging="425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3382" w:hanging="36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4236" w:hanging="36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5090" w:hanging="36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5944" w:hanging="36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6798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356E4A3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es-E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Calibri" w:hAnsi="Calibri" w:eastAsia="Calibri" w:cs="Calibri"/>
      <w:b/>
      <w:bCs/>
      <w:sz w:val="44"/>
      <w:szCs w:val="44"/>
      <w:lang w:val="es-ES" w:eastAsia="en-US" w:bidi="ar-SA"/>
    </w:rPr>
  </w:style>
  <w:style w:type="paragraph" w:styleId="3">
    <w:name w:val="heading 2"/>
    <w:basedOn w:val="1"/>
    <w:qFormat/>
    <w:uiPriority w:val="1"/>
    <w:pPr>
      <w:ind w:left="100"/>
      <w:outlineLvl w:val="2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Arial MT" w:hAnsi="Arial MT" w:eastAsia="Arial MT" w:cs="Arial MT"/>
      <w:sz w:val="24"/>
      <w:szCs w:val="24"/>
      <w:lang w:val="es-E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540" w:hanging="360"/>
    </w:pPr>
    <w:rPr>
      <w:rFonts w:ascii="Arial MT" w:hAnsi="Arial MT" w:eastAsia="Arial MT" w:cs="Arial MT"/>
      <w:lang w:val="es-ES" w:eastAsia="en-US" w:bidi="ar-SA"/>
    </w:rPr>
  </w:style>
  <w:style w:type="paragraph" w:customStyle="1" w:styleId="9">
    <w:name w:val="Table Paragraph"/>
    <w:basedOn w:val="1"/>
    <w:qFormat/>
    <w:uiPriority w:val="1"/>
    <w:rPr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TotalTime>59</TotalTime>
  <ScaleCrop>false</ScaleCrop>
  <LinksUpToDate>false</LinksUpToDate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2025-01-29T02:29:00Z</dcterms:created>
  <dc:creator>LENOVO</dc:creator>
  <cp:lastModifiedBy>LENOVO</cp:lastModifiedBy>
  <dcterms:modified xsi:type="dcterms:W3CDTF">2025-01-29T22:21:36Z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2025-01-29T00:00:00Z</vt:filetime>
  </property>
  <property fmtid="{D5CDD505-2E9C-101B-9397-08002B2CF9AE}" pid="5" name="SourceModified">
    <vt:lpwstr>D:20250128204610+00'00'</vt:lpwstr>
  </property>
  <property fmtid="{D5CDD505-2E9C-101B-9397-08002B2CF9AE}" pid="6" name="KSOProductBuildVer">
    <vt:lpwstr>1033-12.2.0.19805</vt:lpwstr>
  </property>
  <property fmtid="{D5CDD505-2E9C-101B-9397-08002B2CF9AE}" pid="7" name="ICV">
    <vt:lpwstr>A63CD224D4E146828D0BE8B7993A86B0_12</vt:lpwstr>
  </property>
</Properties>
</file>